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97461893"/>
        <w:docPartObj>
          <w:docPartGallery w:val="Cover Pages"/>
          <w:docPartUnique/>
        </w:docPartObj>
      </w:sdtPr>
      <w:sdtEndPr>
        <w:rPr>
          <w:b/>
          <w:bCs/>
          <w:caps/>
          <w:color w:val="9CC2E5" w:themeColor="accent1" w:themeTint="99"/>
          <w:sz w:val="24"/>
        </w:rPr>
      </w:sdtEndPr>
      <w:sdtContent>
        <w:p w14:paraId="67C68B67" w14:textId="5C75210F" w:rsidR="006B1D64" w:rsidRDefault="006B1D6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6DEED6C" wp14:editId="0531B9C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D6F6610" w14:textId="24736656" w:rsidR="006B1D64" w:rsidRPr="00377083" w:rsidRDefault="0023588A">
                                <w:pPr>
                                  <w:pStyle w:val="NoSpacing"/>
                                  <w:rPr>
                                    <w:noProof/>
                                    <w:color w:val="2C283A" w:themeColor="text2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2C283A" w:themeColor="text2"/>
                                      <w:sz w:val="18"/>
                                      <w:szCs w:val="18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2098D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 xml:space="preserve">ECEN </w:t>
                                    </w:r>
                                    <w:r w:rsidR="0000448D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5623</w:t>
                                    </w:r>
                                    <w:r w:rsidR="00F2098D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-401</w:t>
                                    </w:r>
                                    <w:r w:rsidR="00377083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, University of Colorado Boulder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DEED6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7D6F6610" w14:textId="24736656" w:rsidR="006B1D64" w:rsidRPr="00377083" w:rsidRDefault="0023588A">
                          <w:pPr>
                            <w:pStyle w:val="NoSpacing"/>
                            <w:rPr>
                              <w:noProof/>
                              <w:color w:val="2C283A" w:themeColor="text2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noProof/>
                                <w:color w:val="2C283A" w:themeColor="text2"/>
                                <w:sz w:val="18"/>
                                <w:szCs w:val="18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2098D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 xml:space="preserve">ECEN </w:t>
                              </w:r>
                              <w:r w:rsidR="0000448D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5623</w:t>
                              </w:r>
                              <w:r w:rsidR="00F2098D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-401</w:t>
                              </w:r>
                              <w:r w:rsidR="00377083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, University of Colorado Boulder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043AC76" wp14:editId="1105679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8598A5" w14:textId="77777777" w:rsidR="006B1D64" w:rsidRDefault="006B1D64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043AC76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F8598A5" w14:textId="77777777" w:rsidR="006B1D64" w:rsidRDefault="006B1D6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AC8179" wp14:editId="27EFDD9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2D46F2" w14:textId="4592FFDB" w:rsidR="006B1D64" w:rsidRDefault="0023588A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77083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4FAC8179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2c283a [3215]" stroked="f" strokeweight="1pt">
                    <v:textbox inset="14.4pt,14.4pt,14.4pt,28.8pt">
                      <w:txbxContent>
                        <w:p w14:paraId="422D46F2" w14:textId="4592FFDB" w:rsidR="006B1D64" w:rsidRDefault="0023588A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377083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14D381" wp14:editId="1202DA0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CBA3E5C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966b54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73E491" wp14:editId="031438D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2F99176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5b9bd5 [3204]" stroked="f" strokeweight="1pt">
                    <w10:wrap anchorx="page" anchory="page"/>
                  </v:rect>
                </w:pict>
              </mc:Fallback>
            </mc:AlternateContent>
          </w:r>
        </w:p>
        <w:p w14:paraId="0EB82E94" w14:textId="1482116C" w:rsidR="006B1D64" w:rsidRDefault="002C0911">
          <w:pPr>
            <w:rPr>
              <w:b/>
              <w:bCs/>
              <w:color w:val="9CC2E5" w:themeColor="accent1" w:themeTint="99"/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D633E0" wp14:editId="40E34092">
                    <wp:simplePos x="0" y="0"/>
                    <wp:positionH relativeFrom="page">
                      <wp:posOffset>3535680</wp:posOffset>
                    </wp:positionH>
                    <wp:positionV relativeFrom="page">
                      <wp:posOffset>3215640</wp:posOffset>
                    </wp:positionV>
                    <wp:extent cx="2797810" cy="425450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4254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52"/>
                                    <w:szCs w:val="5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2AB812" w14:textId="0211C9CE" w:rsidR="006B1D64" w:rsidRPr="00F7682E" w:rsidRDefault="0000448D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  <w:t xml:space="preserve">RTES Final Project: </w:t>
                                    </w:r>
                                    <w:r w:rsidR="00C775A7" w:rsidRPr="00F7682E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  <w:t>Synchronome</w:t>
                                    </w:r>
                                  </w:p>
                                </w:sdtContent>
                              </w:sdt>
                              <w:p w14:paraId="44485D6C" w14:textId="48D24DB1" w:rsidR="00EB062C" w:rsidRDefault="00EB062C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  <w:t>Dayton Flores</w:t>
                                </w:r>
                              </w:p>
                              <w:p w14:paraId="46FB5265" w14:textId="71349E66" w:rsidR="002C0911" w:rsidRPr="002C0911" w:rsidRDefault="002C0911">
                                <w:pPr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</w:pPr>
                                <w:r w:rsidRPr="002C0911"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  <w:t xml:space="preserve">August </w:t>
                                </w:r>
                                <w:r w:rsidR="0000448D"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  <w:t>8</w:t>
                                </w:r>
                                <w:r w:rsidRPr="002C0911"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  <w:t>, 2022</w:t>
                                </w:r>
                              </w:p>
                              <w:p w14:paraId="54CBD0C2" w14:textId="77777777" w:rsidR="002C0911" w:rsidRPr="00F2098D" w:rsidRDefault="002C0911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D633E0" id="Text Box 470" o:spid="_x0000_s1029" type="#_x0000_t202" style="position:absolute;margin-left:278.4pt;margin-top:253.2pt;width:220.3pt;height:335pt;z-index:251661312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52"/>
                              <w:szCs w:val="5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02AB812" w14:textId="0211C9CE" w:rsidR="006B1D64" w:rsidRPr="00F7682E" w:rsidRDefault="0000448D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2"/>
                                  <w:szCs w:val="52"/>
                                </w:rPr>
                                <w:t xml:space="preserve">RTES Final Project: </w:t>
                              </w:r>
                              <w:r w:rsidR="00C775A7" w:rsidRPr="00F7682E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2"/>
                                  <w:szCs w:val="52"/>
                                </w:rPr>
                                <w:t>Synchronome</w:t>
                              </w:r>
                            </w:p>
                          </w:sdtContent>
                        </w:sdt>
                        <w:p w14:paraId="44485D6C" w14:textId="48D24DB1" w:rsidR="00EB062C" w:rsidRDefault="00EB062C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  <w:t>Dayton Flores</w:t>
                          </w:r>
                        </w:p>
                        <w:p w14:paraId="46FB5265" w14:textId="71349E66" w:rsidR="002C0911" w:rsidRPr="002C0911" w:rsidRDefault="002C0911">
                          <w:pPr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</w:pPr>
                          <w:r w:rsidRPr="002C0911"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  <w:t xml:space="preserve">August </w:t>
                          </w:r>
                          <w:r w:rsidR="0000448D"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  <w:t>8</w:t>
                          </w:r>
                          <w:r w:rsidRPr="002C0911"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  <w:t>, 2022</w:t>
                          </w:r>
                        </w:p>
                        <w:p w14:paraId="54CBD0C2" w14:textId="77777777" w:rsidR="002C0911" w:rsidRPr="00F2098D" w:rsidRDefault="002C0911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B1D64">
            <w:rPr>
              <w:b/>
              <w:bCs/>
              <w:caps/>
              <w:color w:val="9CC2E5" w:themeColor="accent1" w:themeTint="99"/>
              <w:sz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404040" w:themeColor="text1" w:themeTint="BF"/>
          <w:sz w:val="18"/>
          <w:szCs w:val="18"/>
          <w:lang w:eastAsia="ja-JP"/>
        </w:rPr>
        <w:id w:val="-5802908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10779A" w14:textId="74F11FBB" w:rsidR="00FA4545" w:rsidRDefault="00FA4545">
          <w:pPr>
            <w:pStyle w:val="TOCHeading"/>
          </w:pPr>
          <w:r>
            <w:t>Table of Contents</w:t>
          </w:r>
        </w:p>
        <w:p w14:paraId="6E2B2C6F" w14:textId="03577F91" w:rsidR="00A402C4" w:rsidRDefault="00FA45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452040" w:history="1">
            <w:r w:rsidR="00A402C4" w:rsidRPr="00536349">
              <w:rPr>
                <w:rStyle w:val="Hyperlink"/>
                <w:noProof/>
              </w:rPr>
              <w:t>INTRODUCTION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_Toc110452040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0954807C" w14:textId="5B18FAAD" w:rsidR="00A402C4" w:rsidRDefault="0023588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1" w:history="1">
            <w:r w:rsidR="00A402C4" w:rsidRPr="00536349">
              <w:rPr>
                <w:rStyle w:val="Hyperlink"/>
                <w:noProof/>
              </w:rPr>
              <w:t>FUNCTIONAL REQUIREMENTS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_Toc110452041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09D1C6BA" w14:textId="29D7209D" w:rsidR="00A402C4" w:rsidRDefault="0023588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2" w:history="1">
            <w:r w:rsidR="00A402C4" w:rsidRPr="00536349">
              <w:rPr>
                <w:rStyle w:val="Hyperlink"/>
                <w:noProof/>
              </w:rPr>
              <w:t>Problem Statement and Objectives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_Toc110452042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4FC19174" w14:textId="6827B766" w:rsidR="00A402C4" w:rsidRDefault="0023588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3" w:history="1">
            <w:r w:rsidR="00A402C4" w:rsidRPr="00536349">
              <w:rPr>
                <w:rStyle w:val="Hyperlink"/>
                <w:noProof/>
              </w:rPr>
              <w:t>REAL-TIME REQUIREMENTS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_Toc110452043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4FF5FEB5" w14:textId="332E4E6E" w:rsidR="00A402C4" w:rsidRDefault="0023588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4" w:history="1">
            <w:r w:rsidR="00A402C4" w:rsidRPr="00536349">
              <w:rPr>
                <w:rStyle w:val="Hyperlink"/>
                <w:noProof/>
              </w:rPr>
              <w:t>Approach and Methodology for Evaluation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_Toc110452044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2B39515A" w14:textId="505FE271" w:rsidR="00A402C4" w:rsidRDefault="0023588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5" w:history="1">
            <w:r w:rsidR="00A402C4" w:rsidRPr="00536349">
              <w:rPr>
                <w:rStyle w:val="Hyperlink"/>
                <w:noProof/>
              </w:rPr>
              <w:t>FUNCTIONAL DESIGN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_Toc110452045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50F2BD3D" w14:textId="1E787473" w:rsidR="00A402C4" w:rsidRDefault="0023588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6" w:history="1">
            <w:r w:rsidR="00A402C4" w:rsidRPr="00536349">
              <w:rPr>
                <w:rStyle w:val="Hyperlink"/>
                <w:noProof/>
              </w:rPr>
              <w:t>Overview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_Toc110452046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0B52BB4F" w14:textId="55C7CC4C" w:rsidR="00A402C4" w:rsidRDefault="0023588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7" w:history="1">
            <w:r w:rsidR="00A402C4" w:rsidRPr="00536349">
              <w:rPr>
                <w:rStyle w:val="Hyperlink"/>
                <w:noProof/>
              </w:rPr>
              <w:t>Diagrams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_Toc110452047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7FE8799F" w14:textId="32BA4E8C" w:rsidR="00A402C4" w:rsidRDefault="0023588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8" w:history="1">
            <w:r w:rsidR="00A402C4" w:rsidRPr="00536349">
              <w:rPr>
                <w:rStyle w:val="Hyperlink"/>
                <w:noProof/>
              </w:rPr>
              <w:t>REAL-TIME DESIGN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_Toc110452048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148EC43F" w14:textId="56144F80" w:rsidR="00A402C4" w:rsidRDefault="0023588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9" w:history="1">
            <w:r w:rsidR="00A402C4" w:rsidRPr="00536349">
              <w:rPr>
                <w:rStyle w:val="Hyperlink"/>
                <w:noProof/>
              </w:rPr>
              <w:t>Overview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_Toc110452049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440B658D" w14:textId="61B9BBDD" w:rsidR="00A402C4" w:rsidRDefault="0023588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0" w:history="1">
            <w:r w:rsidR="00A402C4" w:rsidRPr="00536349">
              <w:rPr>
                <w:rStyle w:val="Hyperlink"/>
                <w:noProof/>
              </w:rPr>
              <w:t>Diagrams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_Toc110452050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0443A2B3" w14:textId="59293A0C" w:rsidR="00A402C4" w:rsidRDefault="0023588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1" w:history="1">
            <w:r w:rsidR="00A402C4" w:rsidRPr="00536349">
              <w:rPr>
                <w:rStyle w:val="Hyperlink"/>
                <w:noProof/>
              </w:rPr>
              <w:t>PROOF-OF-CONCEPT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_Toc110452051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31C563A7" w14:textId="3BF78417" w:rsidR="00A402C4" w:rsidRDefault="0023588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2" w:history="1">
            <w:r w:rsidR="00A402C4" w:rsidRPr="00536349">
              <w:rPr>
                <w:rStyle w:val="Hyperlink"/>
                <w:noProof/>
              </w:rPr>
              <w:t>Tests Completed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_Toc110452052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7C8CC11A" w14:textId="34800D5E" w:rsidR="00A402C4" w:rsidRDefault="0023588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3" w:history="1">
            <w:r w:rsidR="00A402C4" w:rsidRPr="00536349">
              <w:rPr>
                <w:rStyle w:val="Hyperlink"/>
                <w:noProof/>
              </w:rPr>
              <w:t>Example Output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_Toc110452053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3ED8EE91" w14:textId="4865E6A1" w:rsidR="00A402C4" w:rsidRDefault="0023588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4" w:history="1">
            <w:r w:rsidR="00A402C4" w:rsidRPr="00536349">
              <w:rPr>
                <w:rStyle w:val="Hyperlink"/>
                <w:noProof/>
              </w:rPr>
              <w:t>CONCLUSION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_Toc110452054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23450EB6" w14:textId="2FBD94E2" w:rsidR="00A402C4" w:rsidRDefault="0023588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5" w:history="1">
            <w:r w:rsidR="00A402C4" w:rsidRPr="00536349">
              <w:rPr>
                <w:rStyle w:val="Hyperlink"/>
                <w:noProof/>
              </w:rPr>
              <w:t>APPENDICES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_Toc110452055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2B523462" w14:textId="12B913FD" w:rsidR="00A402C4" w:rsidRDefault="0023588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6" w:history="1">
            <w:r w:rsidR="00A402C4" w:rsidRPr="00536349">
              <w:rPr>
                <w:rStyle w:val="Hyperlink"/>
                <w:noProof/>
              </w:rPr>
              <w:t>Appendix A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_Toc110452056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6CC91035" w14:textId="0BB06C65" w:rsidR="00FA4545" w:rsidRDefault="00FA4545">
          <w:r>
            <w:rPr>
              <w:b/>
              <w:bCs/>
              <w:noProof/>
            </w:rPr>
            <w:fldChar w:fldCharType="end"/>
          </w:r>
        </w:p>
      </w:sdtContent>
    </w:sdt>
    <w:p w14:paraId="7335BE26" w14:textId="0E701479" w:rsidR="00971A5D" w:rsidRDefault="00971A5D">
      <w:r>
        <w:br w:type="page"/>
      </w:r>
    </w:p>
    <w:p w14:paraId="2DDD081B" w14:textId="30EEC800" w:rsidR="003312ED" w:rsidRDefault="007F1D9A" w:rsidP="001F3839">
      <w:pPr>
        <w:pStyle w:val="Heading1"/>
      </w:pPr>
      <w:bookmarkStart w:id="0" w:name="_Toc110452040"/>
      <w:r>
        <w:lastRenderedPageBreak/>
        <w:t>INTRODUCTION</w:t>
      </w:r>
      <w:bookmarkEnd w:id="0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2F60C34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38CC316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66903B9" wp14:editId="15C0B13E">
                      <wp:extent cx="141605" cy="141605"/>
                      <wp:effectExtent l="0" t="0" r="0" b="0"/>
                      <wp:docPr id="1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0" name="Rectangle 2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5D3C54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tWAkA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">
                      <v:rect id="Rectangle 2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3473FA1" w14:textId="4C50E18C" w:rsidR="0067135B" w:rsidRPr="00BF0482" w:rsidRDefault="00D5063D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</w:t>
            </w:r>
            <w:r w:rsidR="00005942">
              <w:t>is project uses a Logitech C270 camera connected to a Raspberry Pi 4B+</w:t>
            </w:r>
            <w:r w:rsidR="0038527C">
              <w:t xml:space="preserve"> via USB to snap picture</w:t>
            </w:r>
            <w:r w:rsidR="00C8132C">
              <w:t>s</w:t>
            </w:r>
            <w:r w:rsidR="0038527C">
              <w:t xml:space="preserve"> of an external analog clock with a non-sweeping </w:t>
            </w:r>
            <w:proofErr w:type="gramStart"/>
            <w:r w:rsidR="0038527C">
              <w:t>seconds</w:t>
            </w:r>
            <w:proofErr w:type="gramEnd"/>
            <w:r w:rsidR="0038527C">
              <w:t xml:space="preserve"> hand. </w:t>
            </w:r>
            <w:r w:rsidR="00AD1FFE">
              <w:t>Each picture snapped will show the seconds hand placed on a unique tick without motion blur.</w:t>
            </w:r>
            <w:r w:rsidR="00CB3EDA">
              <w:t xml:space="preserve"> The images will be stored into the Pi’s FLASH storage.</w:t>
            </w:r>
          </w:p>
        </w:tc>
      </w:tr>
    </w:tbl>
    <w:p w14:paraId="0D61CDE2" w14:textId="64F909D8" w:rsidR="00681937" w:rsidRDefault="007F1D9A" w:rsidP="00681937">
      <w:pPr>
        <w:pStyle w:val="Heading1"/>
      </w:pPr>
      <w:bookmarkStart w:id="1" w:name="_Toc110452041"/>
      <w:r>
        <w:t>FUNCTIONAL REQUIREMENTS</w:t>
      </w:r>
      <w:bookmarkEnd w:id="1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34A79854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07A27AD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C5C539E" wp14:editId="1D00A1CD">
                      <wp:extent cx="141605" cy="141605"/>
                      <wp:effectExtent l="0" t="0" r="0" b="0"/>
                      <wp:docPr id="3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6" name="Rectangle 3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7BEF4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nJlg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Qu0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">
                      <v:rect id="Rectangle 3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qHV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Z8zeH2JP0Cu/wAAAP//AwBQSwECLQAUAAYACAAAACEA2+H2y+4AAACFAQAAEwAAAAAAAAAAAAAA&#10;AAAAAAAAW0NvbnRlbnRfVHlwZXNdLnhtbFBLAQItABQABgAIAAAAIQBa9CxbvwAAABUBAAALAAAA&#10;AAAAAAAAAAAAAB8BAABfcmVscy8ucmVsc1BLAQItABQABgAIAAAAIQBzyqHVwgAAANsAAAAPAAAA&#10;AAAAAAAAAAAAAAcCAABkcnMvZG93bnJldi54bWxQSwUGAAAAAAMAAwC3AAAA9gIAAAAA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5E99418" w14:textId="4C56B7DA" w:rsidR="00D239EC" w:rsidRDefault="00342BEF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main </w:t>
            </w:r>
            <w:r w:rsidR="006D44D8">
              <w:t>functional hurdle</w:t>
            </w:r>
            <w:r>
              <w:t xml:space="preserve"> is that there are 2 independent clocks in this project that we want to have synchronized with each other, the external analog clock</w:t>
            </w:r>
            <w:r w:rsidR="007C7F7F">
              <w:t xml:space="preserve"> and the internal RPi4b+ clock</w:t>
            </w:r>
            <w:r w:rsidR="006D44D8">
              <w:t>.</w:t>
            </w:r>
          </w:p>
          <w:p w14:paraId="3351CD43" w14:textId="286EFACF" w:rsidR="00662238" w:rsidRDefault="00662238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order to accomplish this synchronicity, an oversampling</w:t>
            </w:r>
            <w:r w:rsidR="009540AB">
              <w:t xml:space="preserve"> must be done. This is easily accomplished </w:t>
            </w:r>
            <w:r w:rsidR="003D6F9B">
              <w:t>due to the physical limitation of the Logitech C270 camera of &lt;30 Hz while the RPi4b+ has a clo</w:t>
            </w:r>
            <w:r w:rsidR="00864AB2">
              <w:t>ck in the GHz range.</w:t>
            </w:r>
          </w:p>
          <w:p w14:paraId="1D62BF0E" w14:textId="77777777" w:rsidR="00F23154" w:rsidRDefault="005E3A80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After oversampling, the next functional hurdle is to analyze each frame and determine which frames are unique ticks without motion blur. </w:t>
            </w:r>
            <w:r w:rsidR="00F23154">
              <w:t>Once these ticks have been detected, they will be marked and passed down the pipeline.</w:t>
            </w:r>
          </w:p>
          <w:p w14:paraId="124C3DB0" w14:textId="77777777" w:rsidR="009F1E96" w:rsidRDefault="00F23154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next functional requirement is to process each unique, stable image</w:t>
            </w:r>
            <w:r w:rsidR="009F1E96">
              <w:t xml:space="preserve"> with any kind of transformation (in this case, conversion from color to grayscale will be implemented).</w:t>
            </w:r>
          </w:p>
          <w:p w14:paraId="795107DD" w14:textId="162354A7" w:rsidR="00152EF3" w:rsidRDefault="009F1E96" w:rsidP="003162C1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From there, the processed</w:t>
            </w:r>
            <w:r w:rsidR="003162C1">
              <w:t xml:space="preserve"> stable, unique image will be stored into FLASH storage of the RPi4b+.</w:t>
            </w:r>
          </w:p>
        </w:tc>
      </w:tr>
    </w:tbl>
    <w:p w14:paraId="41F14668" w14:textId="0F9DA549" w:rsidR="00AA69FB" w:rsidRDefault="007F1D9A" w:rsidP="00AA69FB">
      <w:pPr>
        <w:pStyle w:val="Heading1"/>
      </w:pPr>
      <w:bookmarkStart w:id="2" w:name="_Toc110452043"/>
      <w:r>
        <w:t>REAL-TIME REQUIREMENTS</w:t>
      </w:r>
      <w:bookmarkEnd w:id="2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76C97EE3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12D4863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C4C014D" wp14:editId="4ADAB9EB">
                      <wp:extent cx="141605" cy="141605"/>
                      <wp:effectExtent l="0" t="0" r="0" b="0"/>
                      <wp:docPr id="1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7" name="Rectangle 1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Freeform 1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E952AF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xHNjw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">
                      <v:rect id="Rectangle 1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" fillcolor="#2e74b5 [2404]" stroked="f" strokeweight="0"/>
                      <v:shape id="Freeform 1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71303E95" w14:textId="2A359D44" w:rsidR="00BB4187" w:rsidRDefault="00EC12AC" w:rsidP="00EC12A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main real-time hurdles are the </w:t>
            </w:r>
            <w:r w:rsidR="001778B6">
              <w:t>blocking limitations generated by 2 services</w:t>
            </w:r>
            <w:r w:rsidR="0072374F">
              <w:t>.</w:t>
            </w:r>
          </w:p>
          <w:p w14:paraId="0AE18F4A" w14:textId="1AE485B3" w:rsidR="00496028" w:rsidRDefault="003448EA" w:rsidP="00EC12A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of these limiting services is frame acquisition, and the </w:t>
            </w:r>
            <w:r w:rsidR="00BB4187">
              <w:t>limitation</w:t>
            </w:r>
            <w:r w:rsidR="00BB4187">
              <w:t xml:space="preserve"> </w:t>
            </w:r>
            <w:r>
              <w:t xml:space="preserve">comes due to blocking </w:t>
            </w:r>
            <w:r w:rsidR="00BB4187">
              <w:t xml:space="preserve">while waiting for a frame to load into the I/O buffer (i.e. the </w:t>
            </w:r>
            <w:proofErr w:type="gramStart"/>
            <w:r w:rsidR="00BB4187">
              <w:rPr>
                <w:b/>
                <w:bCs/>
              </w:rPr>
              <w:t>select(</w:t>
            </w:r>
            <w:proofErr w:type="gramEnd"/>
            <w:r w:rsidR="00BB4187">
              <w:rPr>
                <w:b/>
                <w:bCs/>
              </w:rPr>
              <w:t>)</w:t>
            </w:r>
            <w:r w:rsidR="00BB4187">
              <w:t xml:space="preserve"> function). If no frame is detected then the function will block for a certain amount of time and throw the synchronicity of the project off.</w:t>
            </w:r>
          </w:p>
          <w:p w14:paraId="7452BD85" w14:textId="6D225265" w:rsidR="00BB4187" w:rsidRDefault="00BB4187" w:rsidP="00EC12A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other limiting service is frame writeback, and </w:t>
            </w:r>
            <w:r w:rsidR="001778B6">
              <w:t xml:space="preserve">the </w:t>
            </w:r>
            <w:r>
              <w:t xml:space="preserve">limitation comes from the nature of writing to FLASH memory. Specifically, the </w:t>
            </w:r>
            <w:r w:rsidR="001778B6">
              <w:t>large amount of time it takes to writeback to FLASH.</w:t>
            </w:r>
          </w:p>
          <w:p w14:paraId="513EF1A7" w14:textId="2FCB3BE6" w:rsidR="00BB4187" w:rsidRPr="00BB4187" w:rsidRDefault="001778B6" w:rsidP="0072374F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Both of these limitations </w:t>
            </w:r>
            <w:r w:rsidR="00FF33B2">
              <w:t xml:space="preserve">require the system to be implemented with separate real-time services analyzed with rate monotonic analysis. This will allow the system to be </w:t>
            </w:r>
            <w:r w:rsidR="008D1C38">
              <w:t>more robust</w:t>
            </w:r>
            <w:r w:rsidR="00DB0ACB">
              <w:t xml:space="preserve"> and prevent unexpected blocking.</w:t>
            </w:r>
          </w:p>
        </w:tc>
      </w:tr>
    </w:tbl>
    <w:p w14:paraId="26DC15D5" w14:textId="5201F3BD" w:rsidR="00AA69FB" w:rsidRDefault="007F1D9A" w:rsidP="00AA69FB">
      <w:pPr>
        <w:pStyle w:val="Heading1"/>
      </w:pPr>
      <w:bookmarkStart w:id="3" w:name="_Toc110452045"/>
      <w:r>
        <w:t>FUNCTIONAL DESIGN</w:t>
      </w:r>
      <w:bookmarkEnd w:id="3"/>
    </w:p>
    <w:p w14:paraId="5F9F004B" w14:textId="0312F241" w:rsidR="003312ED" w:rsidRDefault="005D5A25" w:rsidP="005D5A25">
      <w:pPr>
        <w:pStyle w:val="Heading2"/>
        <w:numPr>
          <w:ilvl w:val="0"/>
          <w:numId w:val="0"/>
        </w:numPr>
      </w:pPr>
      <w:bookmarkStart w:id="4" w:name="_Toc110452046"/>
      <w:r>
        <w:t>Overview</w:t>
      </w:r>
      <w:bookmarkEnd w:id="4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35B12B2F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71DB2372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41B4922" wp14:editId="65D1723E">
                      <wp:extent cx="141605" cy="141605"/>
                      <wp:effectExtent l="0" t="0" r="0" b="0"/>
                      <wp:docPr id="5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7" name="Rectangle 5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32CA8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">
                      <v:rect id="Rectangle 5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2AD8956" w14:textId="0556B29D" w:rsidR="00170872" w:rsidRPr="005C2AE8" w:rsidRDefault="00AC498A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S1 Frame Acquisition will acquire </w:t>
            </w:r>
            <w:r w:rsidR="007E0F16">
              <w:t>X</w:t>
            </w:r>
            <w:r>
              <w:t xml:space="preserve"> frame</w:t>
            </w:r>
            <w:r w:rsidR="007E0F16">
              <w:t>s</w:t>
            </w:r>
            <w:r>
              <w:t xml:space="preserve"> per </w:t>
            </w:r>
            <w:r w:rsidR="00B17BE3">
              <w:t xml:space="preserve">invocation, operating at 20 Hz. </w:t>
            </w:r>
            <w:r w:rsidR="007E0F16">
              <w:t>This will ideally operate at the lower bound of expected FPS from the Logitech C270 (20-30</w:t>
            </w:r>
            <w:r w:rsidR="005C2AE8">
              <w:t xml:space="preserve">) to bring in enough oversampling but also prevent opportunity for excessive blocking with </w:t>
            </w:r>
            <w:proofErr w:type="gramStart"/>
            <w:r w:rsidR="005C2AE8">
              <w:rPr>
                <w:b/>
                <w:bCs/>
              </w:rPr>
              <w:t>select(</w:t>
            </w:r>
            <w:proofErr w:type="gramEnd"/>
            <w:r w:rsidR="005C2AE8">
              <w:rPr>
                <w:b/>
                <w:bCs/>
              </w:rPr>
              <w:t>)</w:t>
            </w:r>
            <w:r w:rsidR="005C2AE8">
              <w:t xml:space="preserve">. </w:t>
            </w:r>
            <w:r w:rsidR="00B61D24">
              <w:t>Thus at 20 Hz, X would be 1 frame for this service.</w:t>
            </w:r>
          </w:p>
          <w:p w14:paraId="5B96110C" w14:textId="784B9A53" w:rsidR="005744A2" w:rsidRDefault="005744A2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S2 Frame Difference Threshold will parse </w:t>
            </w:r>
            <w:r w:rsidR="00440045">
              <w:t xml:space="preserve">X </w:t>
            </w:r>
            <w:proofErr w:type="gramStart"/>
            <w:r w:rsidR="00440045">
              <w:t>amount</w:t>
            </w:r>
            <w:proofErr w:type="gramEnd"/>
            <w:r w:rsidR="00440045">
              <w:t xml:space="preserve"> of frames per invocation, operating at 2 Hz. In this case, X would be </w:t>
            </w:r>
            <w:r w:rsidR="000D224B">
              <w:t xml:space="preserve">the </w:t>
            </w:r>
            <w:proofErr w:type="gramStart"/>
            <w:r w:rsidR="000D224B">
              <w:t>amount</w:t>
            </w:r>
            <w:proofErr w:type="gramEnd"/>
            <w:r w:rsidR="000D224B">
              <w:t xml:space="preserve"> of frames inserted </w:t>
            </w:r>
            <w:r w:rsidR="00D642FF">
              <w:t>by S1</w:t>
            </w:r>
            <w:r w:rsidR="000D224B">
              <w:t xml:space="preserve"> since the last invocation of S2</w:t>
            </w:r>
            <w:r w:rsidR="00967641">
              <w:t xml:space="preserve">. This will ideally operate at 20 frames per second, and thus at 2 Hz </w:t>
            </w:r>
            <w:r w:rsidR="00E345FE">
              <w:t xml:space="preserve">means X would be 10 </w:t>
            </w:r>
            <w:r w:rsidR="00B61D24">
              <w:t xml:space="preserve">frames </w:t>
            </w:r>
            <w:r w:rsidR="00E345FE">
              <w:t>for this service.</w:t>
            </w:r>
          </w:p>
          <w:p w14:paraId="3BD7F5C1" w14:textId="764E0DE9" w:rsidR="00E345FE" w:rsidRDefault="00E345FE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S3 Frame Select will parse X </w:t>
            </w:r>
            <w:proofErr w:type="gramStart"/>
            <w:r>
              <w:t>amount</w:t>
            </w:r>
            <w:proofErr w:type="gramEnd"/>
            <w:r>
              <w:t xml:space="preserve"> of frames per invocation, operating at 1 Hz. In this case, X would be the </w:t>
            </w:r>
            <w:proofErr w:type="gramStart"/>
            <w:r>
              <w:t>amount</w:t>
            </w:r>
            <w:proofErr w:type="gramEnd"/>
            <w:r>
              <w:t xml:space="preserve"> of frames </w:t>
            </w:r>
            <w:r w:rsidR="00D642FF">
              <w:t>marked by S2 since the last invocation of S3. This will ideally operate at 1 frame per second, and thus at 1 H</w:t>
            </w:r>
            <w:r w:rsidR="00791DD3">
              <w:t xml:space="preserve">z means X would be 1 </w:t>
            </w:r>
            <w:r w:rsidR="00B61D24">
              <w:t xml:space="preserve">frame </w:t>
            </w:r>
            <w:r w:rsidR="00791DD3">
              <w:t>for this service.</w:t>
            </w:r>
          </w:p>
          <w:p w14:paraId="7AC541BD" w14:textId="02078A37" w:rsidR="00791DD3" w:rsidRDefault="00791DD3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S4 Frame Process will parse </w:t>
            </w:r>
            <w:r w:rsidR="008B3255">
              <w:t xml:space="preserve">X </w:t>
            </w:r>
            <w:proofErr w:type="gramStart"/>
            <w:r w:rsidR="008B3255">
              <w:t>amount</w:t>
            </w:r>
            <w:proofErr w:type="gramEnd"/>
            <w:r w:rsidR="008B3255">
              <w:t xml:space="preserve"> of frames per invocation, operating at 0.5 Hz. In this case, X would be the </w:t>
            </w:r>
            <w:proofErr w:type="gramStart"/>
            <w:r w:rsidR="008B3255">
              <w:t>amount</w:t>
            </w:r>
            <w:proofErr w:type="gramEnd"/>
            <w:r w:rsidR="008B3255">
              <w:t xml:space="preserve"> of frames selected by S3 since the last invocation of S4. This will ideally </w:t>
            </w:r>
            <w:r w:rsidR="00565439">
              <w:t>op</w:t>
            </w:r>
            <w:r w:rsidR="00130627">
              <w:t xml:space="preserve">erate at 1 frame per second due S3’s output, and thus at 0.5 Hz means X would be 2 </w:t>
            </w:r>
            <w:r w:rsidR="00B61D24">
              <w:t xml:space="preserve">frames </w:t>
            </w:r>
            <w:r w:rsidR="00130627">
              <w:t>for this service.</w:t>
            </w:r>
          </w:p>
          <w:p w14:paraId="7EEBC352" w14:textId="06597AE2" w:rsidR="00130627" w:rsidRDefault="00130627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S5 Frame Writeback will parse X </w:t>
            </w:r>
            <w:proofErr w:type="gramStart"/>
            <w:r>
              <w:t>amount</w:t>
            </w:r>
            <w:proofErr w:type="gramEnd"/>
            <w:r>
              <w:t xml:space="preserve"> of frames per invocation, operating at 0.25 Hz. In this case, X would be the </w:t>
            </w:r>
            <w:proofErr w:type="gramStart"/>
            <w:r>
              <w:t>amount</w:t>
            </w:r>
            <w:proofErr w:type="gramEnd"/>
            <w:r>
              <w:t xml:space="preserve"> of frames processed by S4 since the last invocation of S5. This will ideally operate at 1 frame per second due to S4’s output, and thus at 0.</w:t>
            </w:r>
            <w:r w:rsidR="007E0F16">
              <w:t>25 Hz means X would be 4</w:t>
            </w:r>
            <w:r w:rsidR="00B61D24">
              <w:t xml:space="preserve"> frames</w:t>
            </w:r>
            <w:r w:rsidR="007E0F16">
              <w:t xml:space="preserve"> for this service.</w:t>
            </w:r>
          </w:p>
        </w:tc>
      </w:tr>
    </w:tbl>
    <w:p w14:paraId="730C84DB" w14:textId="6B22FF2D" w:rsidR="002B6FB1" w:rsidRDefault="00073037" w:rsidP="002B6FB1">
      <w:pPr>
        <w:pStyle w:val="Heading2"/>
        <w:numPr>
          <w:ilvl w:val="0"/>
          <w:numId w:val="0"/>
        </w:numPr>
      </w:pPr>
      <w:bookmarkStart w:id="5" w:name="_Toc110452047"/>
      <w:r>
        <w:lastRenderedPageBreak/>
        <w:t>Diagrams</w:t>
      </w:r>
      <w:bookmarkEnd w:id="5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2B6FB1" w14:paraId="360B06EB" w14:textId="77777777" w:rsidTr="006C5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251CD41" w14:textId="77777777" w:rsidR="002B6FB1" w:rsidRDefault="002B6FB1" w:rsidP="006C58D0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0152E93" wp14:editId="27A8A900">
                      <wp:extent cx="141605" cy="141605"/>
                      <wp:effectExtent l="0" t="0" r="0" b="0"/>
                      <wp:docPr id="1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" name="Rectangle 5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34AF3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">
                      <v:rect id="Rectangle 5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73C0EA7" w14:textId="3B1765A2" w:rsidR="002B6FB1" w:rsidRDefault="00DB33B9" w:rsidP="006C58D0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Pending diagram showing </w:t>
            </w:r>
            <w:r w:rsidR="00D14C02">
              <w:t>algorithm implemented for S2 to ensure synchronicity between the 2 clocks as well as finding stable</w:t>
            </w:r>
            <w:r w:rsidR="002A5428">
              <w:t xml:space="preserve">, </w:t>
            </w:r>
            <w:proofErr w:type="gramStart"/>
            <w:r w:rsidR="002A5428">
              <w:t>non motion</w:t>
            </w:r>
            <w:proofErr w:type="gramEnd"/>
            <w:r w:rsidR="002A5428">
              <w:t>-blurred frames.</w:t>
            </w:r>
          </w:p>
        </w:tc>
      </w:tr>
    </w:tbl>
    <w:p w14:paraId="61450F38" w14:textId="5CC5C8F6" w:rsidR="00E33E6F" w:rsidRPr="00F7706B" w:rsidRDefault="007F1D9A" w:rsidP="00E33E6F">
      <w:pPr>
        <w:pStyle w:val="Heading1"/>
      </w:pPr>
      <w:bookmarkStart w:id="6" w:name="_Toc110452048"/>
      <w:r>
        <w:t>REAL-TIME DESIGN</w:t>
      </w:r>
      <w:bookmarkEnd w:id="6"/>
    </w:p>
    <w:p w14:paraId="6C301B4D" w14:textId="14B88E53" w:rsidR="003312ED" w:rsidRDefault="005D5A25" w:rsidP="005D5A25">
      <w:pPr>
        <w:pStyle w:val="Heading2"/>
        <w:numPr>
          <w:ilvl w:val="0"/>
          <w:numId w:val="0"/>
        </w:numPr>
      </w:pPr>
      <w:bookmarkStart w:id="7" w:name="_Toc110452049"/>
      <w:r>
        <w:t>Overview</w:t>
      </w:r>
      <w:bookmarkEnd w:id="7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0E2D4AAC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C945608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F18AD02" wp14:editId="60B20290">
                      <wp:extent cx="141605" cy="141605"/>
                      <wp:effectExtent l="0" t="0" r="0" b="0"/>
                      <wp:docPr id="5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0" name="Rectangle 6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Freeform 6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ABF44A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ApOlQ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">
                      <v:rect id="Rectangle 6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" fillcolor="#2e74b5 [2404]" stroked="f" strokeweight="0"/>
                      <v:shape id="Freeform 6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029B19E4" w14:textId="6D7E988D" w:rsidR="005D7A5C" w:rsidRDefault="005D7A5C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S0 Sequencer ha</w:t>
            </w:r>
            <w:r w:rsidR="008618A8">
              <w:t>s</w:t>
            </w:r>
            <w:r>
              <w:t xml:space="preserve"> its frequency generated by the RPi4b’s internal oscillator signaling an armed interval timer</w:t>
            </w:r>
            <w:r w:rsidR="006A420D">
              <w:t xml:space="preserve"> at 120 Hz</w:t>
            </w:r>
            <w:r>
              <w:t>. From here, S0 execute</w:t>
            </w:r>
            <w:r w:rsidR="008618A8">
              <w:t>s</w:t>
            </w:r>
            <w:r>
              <w:t xml:space="preserve"> which will post semaphores respective to </w:t>
            </w:r>
            <w:r w:rsidRPr="005F0FBE">
              <w:rPr>
                <w:u w:val="single"/>
              </w:rPr>
              <w:t>each</w:t>
            </w:r>
            <w:r>
              <w:t xml:space="preserve"> RT service depending on the modulus result (</w:t>
            </w:r>
            <w:proofErr w:type="gramStart"/>
            <w:r>
              <w:t>i.e.</w:t>
            </w:r>
            <w:proofErr w:type="gramEnd"/>
            <w:r>
              <w:t xml:space="preserve"> if S0 is executing at 120 Hz and S1 Frame Acquisition is expected to execute at 20 Hz, then S1 will have its semaphore given at a rate of MOD 6 since 120/6 = 20).</w:t>
            </w:r>
            <w:r w:rsidR="006A420D">
              <w:t xml:space="preserve"> The number 120 Hz was taken as advised by Professor Siewert recommended in his Coursera video about the synchronome (having </w:t>
            </w:r>
            <w:r w:rsidR="00D568BD">
              <w:t xml:space="preserve">S0 execute at over 100 Hz but under 1000 Hz is ideal), as it fulfills requirements and also has many </w:t>
            </w:r>
            <w:r w:rsidR="000171A9">
              <w:t>whole factors to produce derivative frequencies out of (</w:t>
            </w:r>
            <w:proofErr w:type="gramStart"/>
            <w:r w:rsidR="000171A9">
              <w:t>i.e.</w:t>
            </w:r>
            <w:proofErr w:type="gramEnd"/>
            <w:r w:rsidR="000171A9">
              <w:t xml:space="preserve"> </w:t>
            </w:r>
            <w:r w:rsidR="000266F0">
              <w:t xml:space="preserve">1, </w:t>
            </w:r>
            <w:r w:rsidR="000171A9">
              <w:t>2, 3, 4, 5, 6, 10, 12, 20</w:t>
            </w:r>
            <w:r w:rsidR="000266F0">
              <w:t>, 24, 30, 40, 60, 120)</w:t>
            </w:r>
            <w:r w:rsidR="00161237">
              <w:t>.</w:t>
            </w:r>
          </w:p>
          <w:p w14:paraId="6C261A6B" w14:textId="0DE41BDB" w:rsidR="005D4DC9" w:rsidRDefault="005D7A5C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S1 Frame Acquisition</w:t>
            </w:r>
            <w:r w:rsidR="008618A8">
              <w:t xml:space="preserve"> has its frequency </w:t>
            </w:r>
            <w:r w:rsidR="005F0FBE">
              <w:t>set to 20 Hz. This is due to the physical limitation of the Logitech C270 (</w:t>
            </w:r>
            <w:r w:rsidR="00AC12FD">
              <w:t>operating between 20 an</w:t>
            </w:r>
            <w:r w:rsidR="00AC12FD" w:rsidRPr="004372FA">
              <w:t xml:space="preserve">d </w:t>
            </w:r>
            <w:r w:rsidR="005F0FBE" w:rsidRPr="004372FA">
              <w:t>30 Hz)</w:t>
            </w:r>
            <w:r w:rsidR="00AC12FD" w:rsidRPr="004372FA">
              <w:t xml:space="preserve">. If we set S1’s frequency of operation any higher, there is higher chance of blocking due to </w:t>
            </w:r>
            <w:proofErr w:type="gramStart"/>
            <w:r w:rsidR="00AC12FD" w:rsidRPr="004372FA">
              <w:rPr>
                <w:b/>
                <w:bCs/>
              </w:rPr>
              <w:t>select(</w:t>
            </w:r>
            <w:proofErr w:type="gramEnd"/>
            <w:r w:rsidR="00AC12FD" w:rsidRPr="004372FA">
              <w:rPr>
                <w:b/>
                <w:bCs/>
              </w:rPr>
              <w:t>)</w:t>
            </w:r>
            <w:r w:rsidR="004372FA" w:rsidRPr="004372FA">
              <w:t>. Setting S1 to 20 Hz gives the highest frequency to operate at while maintaining a much lower chance of blocking.</w:t>
            </w:r>
            <w:r w:rsidR="001F7FF7">
              <w:t xml:space="preserve"> The blocking delay was also modified to be no more than the period at which S1 is executing (</w:t>
            </w:r>
            <w:proofErr w:type="gramStart"/>
            <w:r w:rsidR="001F7FF7">
              <w:t>i.e.</w:t>
            </w:r>
            <w:proofErr w:type="gramEnd"/>
            <w:r w:rsidR="001F7FF7">
              <w:t xml:space="preserve"> 1/20 Hz = 0.05 s) so if a frame is not read by that time</w:t>
            </w:r>
            <w:r w:rsidR="00FF119B">
              <w:t xml:space="preserve"> no significant blocking will occur.</w:t>
            </w:r>
            <w:r w:rsidR="001F7FF7">
              <w:t xml:space="preserve"> </w:t>
            </w:r>
            <w:r w:rsidR="00FF119B">
              <w:t xml:space="preserve">However, any </w:t>
            </w:r>
            <w:r w:rsidR="00311EBA">
              <w:t>significant blocking</w:t>
            </w:r>
            <w:r w:rsidR="00FF119B">
              <w:t xml:space="preserve"> at this frequency will be </w:t>
            </w:r>
            <w:r w:rsidR="001F7FF7">
              <w:t>highly unlikely due to the camera’s ability to consistently operate between 20-30 Hz</w:t>
            </w:r>
            <w:r w:rsidR="00311EBA">
              <w:t>.</w:t>
            </w:r>
          </w:p>
          <w:p w14:paraId="16555A77" w14:textId="77777777" w:rsidR="004372FA" w:rsidRDefault="00ED3ECF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S3 Frame Select has its frequency set to 1 Hz. This is due to the nature of this service, when working with external 1 Hz analog clock the goal is to grab 1 frame per second</w:t>
            </w:r>
            <w:r w:rsidR="006A420D">
              <w:t>. Setting S3 any higher or lower will require additional work so this is done for simplicity’s sake.</w:t>
            </w:r>
          </w:p>
          <w:p w14:paraId="3A5EF4E3" w14:textId="45B20B32" w:rsidR="006A420D" w:rsidRDefault="006A420D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Having the above </w:t>
            </w:r>
            <w:r w:rsidR="00161237">
              <w:t xml:space="preserve">already defined, the rest of the frequencies </w:t>
            </w:r>
            <w:r w:rsidR="002B7AEF">
              <w:t xml:space="preserve">should follow rate monotonic analysis </w:t>
            </w:r>
            <w:r w:rsidR="007D54EF">
              <w:t xml:space="preserve">for having </w:t>
            </w:r>
            <w:r w:rsidR="002B7AEF">
              <w:t>higher priorit</w:t>
            </w:r>
            <w:r w:rsidR="007D54EF">
              <w:t>y tasks</w:t>
            </w:r>
            <w:r w:rsidR="002B7AEF">
              <w:t xml:space="preserve"> operate at higher frequencies</w:t>
            </w:r>
            <w:r w:rsidR="007D1C3B">
              <w:t>.</w:t>
            </w:r>
          </w:p>
          <w:p w14:paraId="31B52A87" w14:textId="2D532E2F" w:rsidR="007D54EF" w:rsidRPr="004372FA" w:rsidRDefault="007D54EF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Keeping the above in the mind, the </w:t>
            </w:r>
            <w:r w:rsidR="00CF2E18">
              <w:t>services</w:t>
            </w:r>
            <w:r w:rsidR="006C510A">
              <w:t xml:space="preserve"> </w:t>
            </w:r>
            <w:r w:rsidR="00CF2E18">
              <w:t>surrounding S3</w:t>
            </w:r>
            <w:r w:rsidR="006C510A">
              <w:t xml:space="preserve"> (</w:t>
            </w:r>
            <w:r w:rsidR="006C510A">
              <w:t>S2 Frame Difference Threshold and S4 Frame Process</w:t>
            </w:r>
            <w:r w:rsidR="006C510A">
              <w:t>)</w:t>
            </w:r>
            <w:r w:rsidR="00CF2E18">
              <w:t xml:space="preserve"> have their frequencies multiplied</w:t>
            </w:r>
            <w:r w:rsidR="006C510A">
              <w:t>/divided</w:t>
            </w:r>
            <w:r w:rsidR="00CF2E18">
              <w:t xml:space="preserve"> by 2, respectively</w:t>
            </w:r>
            <w:r w:rsidR="00A771E4">
              <w:t xml:space="preserve">, since that is the smallest factor of S0’s 120 Hz. These were guessed and checked, and </w:t>
            </w:r>
            <w:r w:rsidR="00E7430A">
              <w:t xml:space="preserve">WCET </w:t>
            </w:r>
            <w:r w:rsidR="00A771E4">
              <w:t xml:space="preserve">estimates showed that these </w:t>
            </w:r>
            <w:r w:rsidR="00E7430A">
              <w:t>frequencies fulfilled rate monotonic analysis (although the code has been made modular enough with macros that frequency changes for any RT service would not be such a heavy lift).</w:t>
            </w:r>
          </w:p>
        </w:tc>
      </w:tr>
    </w:tbl>
    <w:p w14:paraId="7AF97605" w14:textId="09AD4B36" w:rsidR="00073037" w:rsidRDefault="00073037" w:rsidP="00073037">
      <w:pPr>
        <w:pStyle w:val="Heading2"/>
        <w:numPr>
          <w:ilvl w:val="0"/>
          <w:numId w:val="0"/>
        </w:numPr>
      </w:pPr>
      <w:bookmarkStart w:id="8" w:name="_Toc110452050"/>
      <w:r>
        <w:lastRenderedPageBreak/>
        <w:t>Diagrams</w:t>
      </w:r>
      <w:bookmarkEnd w:id="8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073037" w14:paraId="1E7C837B" w14:textId="77777777" w:rsidTr="006C5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F3195ED" w14:textId="77777777" w:rsidR="00073037" w:rsidRDefault="00073037" w:rsidP="006C58D0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9CCCDB1" wp14:editId="30FBC822">
                      <wp:extent cx="141605" cy="141605"/>
                      <wp:effectExtent l="0" t="0" r="0" b="0"/>
                      <wp:docPr id="10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1" name="Rectangle 11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A5B26D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">
                      <v:rect id="Rectangle 11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4AB0821" w14:textId="29079970" w:rsidR="00BA60DC" w:rsidRDefault="00D97B7F" w:rsidP="00BA60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595959" w:themeColor="text1" w:themeTint="A6"/>
                <w:sz w:val="16"/>
              </w:rPr>
            </w:pPr>
            <w:r w:rsidRPr="00D97B7F">
              <w:rPr>
                <w:i/>
                <w:iCs/>
                <w:color w:val="595959" w:themeColor="text1" w:themeTint="A6"/>
                <w:sz w:val="16"/>
              </w:rPr>
              <w:drawing>
                <wp:inline distT="0" distB="0" distL="0" distR="0" wp14:anchorId="2396235F" wp14:editId="748F0578">
                  <wp:extent cx="5223933" cy="160792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494" cy="161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18588" w14:textId="152F321A" w:rsidR="00BA60DC" w:rsidRPr="00BA60DC" w:rsidRDefault="00BA60DC" w:rsidP="00BA60DC">
            <w:pPr>
              <w:tabs>
                <w:tab w:val="left" w:pos="7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</w:r>
          </w:p>
        </w:tc>
      </w:tr>
    </w:tbl>
    <w:p w14:paraId="5AF7B9D8" w14:textId="73E258E6" w:rsidR="0028159A" w:rsidRPr="0028159A" w:rsidRDefault="007F1D9A" w:rsidP="0028159A">
      <w:pPr>
        <w:pStyle w:val="Heading1"/>
      </w:pPr>
      <w:bookmarkStart w:id="9" w:name="_Toc110452051"/>
      <w:r>
        <w:t>PROOF-OF-CONCEPT</w:t>
      </w:r>
      <w:bookmarkEnd w:id="9"/>
    </w:p>
    <w:p w14:paraId="765B3223" w14:textId="4F4F4A11" w:rsidR="003312ED" w:rsidRDefault="00694BA0" w:rsidP="00694BA0">
      <w:pPr>
        <w:pStyle w:val="Heading2"/>
        <w:numPr>
          <w:ilvl w:val="0"/>
          <w:numId w:val="0"/>
        </w:numPr>
        <w:ind w:left="360" w:hanging="360"/>
      </w:pPr>
      <w:bookmarkStart w:id="10" w:name="_Toc110452052"/>
      <w:r>
        <w:t>Tests Completed</w:t>
      </w:r>
      <w:bookmarkEnd w:id="10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7C32762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239F6D1D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8192A2D" wp14:editId="6873CE59">
                      <wp:extent cx="141605" cy="141605"/>
                      <wp:effectExtent l="0" t="0" r="0" b="0"/>
                      <wp:docPr id="6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3" name="Rectangle 6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Freeform 64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FB371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C9Rlw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cuE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">
                      <v:rect id="Rectangle 6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i1Q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" fillcolor="#2e74b5 [2404]" stroked="f" strokeweight="0"/>
                      <v:shape id="Freeform 64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31B13949" w14:textId="77777777" w:rsidR="006E1EC3" w:rsidRDefault="00D850C2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Still in the process of finalizing S2 Frame Difference Threshold, and then can provide proper photos. For now, it is using shotgun method of synchronicity</w:t>
            </w:r>
            <w:r w:rsidR="00520A45">
              <w:t xml:space="preserve"> for 1 Hz:</w:t>
            </w:r>
          </w:p>
          <w:p w14:paraId="32362047" w14:textId="77777777" w:rsidR="00520A45" w:rsidRDefault="00520A45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0A45">
              <w:drawing>
                <wp:inline distT="0" distB="0" distL="0" distR="0" wp14:anchorId="50DFC72B" wp14:editId="3D7D2C91">
                  <wp:extent cx="3200400" cy="2093976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09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9C9E0" w14:textId="067DA65F" w:rsidR="0073333E" w:rsidRDefault="0073333E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333E">
              <w:drawing>
                <wp:inline distT="0" distB="0" distL="0" distR="0" wp14:anchorId="1D644003" wp14:editId="06238F05">
                  <wp:extent cx="3200400" cy="206654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066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E3C623" w14:textId="79636A9D" w:rsidR="00694BA0" w:rsidRDefault="00C610F2" w:rsidP="00694BA0">
      <w:pPr>
        <w:pStyle w:val="Heading2"/>
        <w:numPr>
          <w:ilvl w:val="0"/>
          <w:numId w:val="0"/>
        </w:numPr>
      </w:pPr>
      <w:bookmarkStart w:id="11" w:name="_Toc110452053"/>
      <w:r>
        <w:lastRenderedPageBreak/>
        <w:t>Example Output</w:t>
      </w:r>
      <w:bookmarkEnd w:id="11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694BA0" w14:paraId="3378FD1F" w14:textId="77777777" w:rsidTr="006C5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0351924" w14:textId="77777777" w:rsidR="00694BA0" w:rsidRDefault="00694BA0" w:rsidP="006C58D0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393688D" wp14:editId="091EBE58">
                      <wp:extent cx="141605" cy="141605"/>
                      <wp:effectExtent l="0" t="0" r="0" b="0"/>
                      <wp:docPr id="13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4" name="Rectangle 14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CA289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">
                      <v:rect id="Rectangle 1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674820F9" w14:textId="06332DF6" w:rsidR="00F72AEA" w:rsidRDefault="00F72AEA" w:rsidP="006C58D0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Drift and jitter analysis is pending.</w:t>
            </w:r>
          </w:p>
          <w:p w14:paraId="0A2A2D4A" w14:textId="10B7691C" w:rsidR="00694BA0" w:rsidRDefault="00E82F77" w:rsidP="006C58D0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Also currently working on issue where S3 Frame Select is only </w:t>
            </w:r>
            <w:r w:rsidR="00061CE9">
              <w:t>being released 59 times instead of 60 times, and thus only storing 59 frames:</w:t>
            </w:r>
          </w:p>
          <w:p w14:paraId="60122742" w14:textId="05DB3786" w:rsidR="00061CE9" w:rsidRDefault="00061CE9" w:rsidP="006C58D0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61CE9">
              <w:drawing>
                <wp:inline distT="0" distB="0" distL="0" distR="0" wp14:anchorId="45EDB12C" wp14:editId="476C0985">
                  <wp:extent cx="3200400" cy="219456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19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7B52B" w14:textId="6BFBCCEA" w:rsidR="0028159A" w:rsidRDefault="007F1D9A" w:rsidP="0028159A">
      <w:pPr>
        <w:pStyle w:val="Heading1"/>
      </w:pPr>
      <w:bookmarkStart w:id="12" w:name="_Toc110452054"/>
      <w:r>
        <w:t>CONCLUSION</w:t>
      </w:r>
      <w:bookmarkEnd w:id="12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79B331BB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0B90490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DC0098B" wp14:editId="0B3AF1D7">
                      <wp:extent cx="141605" cy="141605"/>
                      <wp:effectExtent l="0" t="0" r="0" b="0"/>
                      <wp:docPr id="6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6" name="Rectangle 6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Freeform 6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465F39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o1Clw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cu0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">
                      <v:rect id="Rectangle 6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" fillcolor="#2e74b5 [2404]" stroked="f" strokeweight="0"/>
                      <v:shape id="Freeform 6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4F0ECA5" w14:textId="267174AC" w:rsidR="005D4DC9" w:rsidRPr="00AE6158" w:rsidRDefault="00831037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conclusion here is that</w:t>
            </w:r>
            <w:r w:rsidR="00E52534">
              <w:t xml:space="preserve"> for any limiting any potentially blocking services</w:t>
            </w:r>
            <w:r w:rsidR="005754A7">
              <w:t>, separating services into RT services using rate monotonic analysis to assign frequencies and priorities allows for</w:t>
            </w:r>
            <w:r>
              <w:t xml:space="preserve"> </w:t>
            </w:r>
            <w:r w:rsidR="002232E1">
              <w:t>synchronizing 2 independent clocks</w:t>
            </w:r>
            <w:r w:rsidR="00F20571">
              <w:t xml:space="preserve">. A note to make is that </w:t>
            </w:r>
            <w:r w:rsidR="00F72AEA">
              <w:t xml:space="preserve">continuous re-synchronization </w:t>
            </w:r>
            <w:r w:rsidR="00F20571">
              <w:t xml:space="preserve">between the 2 clocks would be ideal as </w:t>
            </w:r>
            <w:r w:rsidR="00F72AEA">
              <w:t>to avoid drift and jitter</w:t>
            </w:r>
            <w:r w:rsidR="00150414">
              <w:t xml:space="preserve"> (at periods much shorter than the periods it would take to drift). </w:t>
            </w:r>
            <w:r w:rsidR="002A772F">
              <w:t xml:space="preserve">If drift and jitter are small enough, synchronization can also be crudely </w:t>
            </w:r>
            <w:r w:rsidR="00F20571">
              <w:t>achieved</w:t>
            </w:r>
            <w:r w:rsidR="002A772F">
              <w:t xml:space="preserve"> with 1 Hz external analog clock using the “human shotgun” method. </w:t>
            </w:r>
            <w:r w:rsidR="00202D2A">
              <w:t xml:space="preserve">However, for higher frequency clocks this is not possible as human reaction time is not quick enough. </w:t>
            </w:r>
            <w:r w:rsidR="00F20571">
              <w:t>This shotgun method</w:t>
            </w:r>
            <w:r w:rsidR="00202D2A">
              <w:t xml:space="preserve"> would not be </w:t>
            </w:r>
            <w:r w:rsidR="003528C5">
              <w:t>nearly as reliable a method as re-synchronization between the clocks every so often</w:t>
            </w:r>
            <w:r w:rsidR="004563CA">
              <w:t>.</w:t>
            </w:r>
          </w:p>
        </w:tc>
      </w:tr>
    </w:tbl>
    <w:p w14:paraId="7C6E15AD" w14:textId="54CCA324" w:rsidR="00422146" w:rsidRDefault="00422146" w:rsidP="00422146">
      <w:pPr>
        <w:pStyle w:val="Heading1"/>
      </w:pPr>
      <w:bookmarkStart w:id="13" w:name="_Toc110452055"/>
      <w:r>
        <w:t>REFERENCES</w:t>
      </w:r>
    </w:p>
    <w:tbl>
      <w:tblPr>
        <w:tblStyle w:val="TipTable"/>
        <w:tblW w:w="5000" w:type="pct"/>
        <w:tblLook w:val="04A0" w:firstRow="1" w:lastRow="0" w:firstColumn="1" w:lastColumn="0" w:noHBand="0" w:noVBand="1"/>
      </w:tblPr>
      <w:tblGrid>
        <w:gridCol w:w="577"/>
        <w:gridCol w:w="8783"/>
      </w:tblGrid>
      <w:tr w:rsidR="00422146" w14:paraId="63E5386D" w14:textId="77777777" w:rsidTr="00F529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FACC7D3" w14:textId="77777777" w:rsidR="00422146" w:rsidRDefault="00422146" w:rsidP="00F5299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BB2A4CE" wp14:editId="3F6972AA">
                      <wp:extent cx="141605" cy="141605"/>
                      <wp:effectExtent l="0" t="0" r="0" b="0"/>
                      <wp:docPr id="2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3" name="Rectangle 2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Freeform 70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0E2EA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bTclg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">
                      <v:rect id="Rectangle 2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" fillcolor="#2e74b5 [2404]" stroked="f" strokeweight="0"/>
                      <v:shape id="Freeform 70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BA3D345" w14:textId="3CE0DBAA" w:rsidR="00422146" w:rsidRPr="00852A46" w:rsidRDefault="00E42895" w:rsidP="00F5299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Referenced </w:t>
            </w:r>
            <w:r w:rsidR="00805998">
              <w:rPr>
                <w:b/>
                <w:bCs/>
              </w:rPr>
              <w:t>simple-capture-</w:t>
            </w:r>
            <w:r w:rsidR="00805998" w:rsidRPr="00805998">
              <w:rPr>
                <w:b/>
                <w:bCs/>
              </w:rPr>
              <w:t>1800</w:t>
            </w:r>
            <w:r w:rsidR="00805998">
              <w:t xml:space="preserve"> + </w:t>
            </w:r>
            <w:r w:rsidR="00805998">
              <w:rPr>
                <w:b/>
                <w:bCs/>
              </w:rPr>
              <w:t>sequencer-</w:t>
            </w:r>
            <w:r w:rsidR="00805998" w:rsidRPr="00805998">
              <w:rPr>
                <w:b/>
                <w:bCs/>
              </w:rPr>
              <w:t>generic</w:t>
            </w:r>
            <w:r w:rsidR="00805998">
              <w:t xml:space="preserve"> projects </w:t>
            </w:r>
            <w:r w:rsidRPr="00805998">
              <w:t>written</w:t>
            </w:r>
            <w:r>
              <w:t xml:space="preserve"> by </w:t>
            </w:r>
            <w:r w:rsidR="00805998">
              <w:t>Professor</w:t>
            </w:r>
            <w:r>
              <w:t xml:space="preserve"> Siewert</w:t>
            </w:r>
            <w:r w:rsidR="00805998">
              <w:t>.</w:t>
            </w:r>
            <w:r w:rsidR="000A1425">
              <w:t xml:space="preserve"> Also referenced Professor Siewert’s </w:t>
            </w:r>
            <w:r w:rsidR="00852A46">
              <w:rPr>
                <w:b/>
                <w:bCs/>
              </w:rPr>
              <w:t>L-N9.X</w:t>
            </w:r>
            <w:r w:rsidR="00852A46">
              <w:t xml:space="preserve"> video series regarding the synchronome project.</w:t>
            </w:r>
          </w:p>
          <w:p w14:paraId="727A964F" w14:textId="7C8F7140" w:rsidR="000A1425" w:rsidRDefault="00852A46" w:rsidP="00F5299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</w:t>
            </w:r>
            <w:r w:rsidR="00805998">
              <w:t xml:space="preserve"> with Professor Siewert in </w:t>
            </w:r>
            <w:r w:rsidR="00FE078C">
              <w:t xml:space="preserve">multiple </w:t>
            </w:r>
            <w:r w:rsidR="00805998">
              <w:t>debug sessions for assistance with conceptualizing</w:t>
            </w:r>
            <w:r w:rsidR="000A1425">
              <w:t xml:space="preserve"> and polishing the theoretical approach, </w:t>
            </w:r>
            <w:r w:rsidR="008C0A5C">
              <w:t>with emphasis on</w:t>
            </w:r>
            <w:r w:rsidR="000A1425">
              <w:t xml:space="preserve"> the frame difference threshold.</w:t>
            </w:r>
          </w:p>
        </w:tc>
      </w:tr>
    </w:tbl>
    <w:p w14:paraId="24A7B2D3" w14:textId="378D394E" w:rsidR="00A76167" w:rsidRDefault="007F1D9A" w:rsidP="00A76167">
      <w:pPr>
        <w:pStyle w:val="Heading1"/>
      </w:pPr>
      <w:r>
        <w:t>APPENDICES</w:t>
      </w:r>
      <w:bookmarkEnd w:id="13"/>
    </w:p>
    <w:p w14:paraId="7770FAD2" w14:textId="42C57564" w:rsidR="003312ED" w:rsidRDefault="00765342" w:rsidP="00055073">
      <w:pPr>
        <w:pStyle w:val="Heading2"/>
        <w:numPr>
          <w:ilvl w:val="0"/>
          <w:numId w:val="0"/>
        </w:numPr>
        <w:ind w:left="360" w:hanging="360"/>
      </w:pPr>
      <w:r>
        <w:t>Code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540133E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4534911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F5C7E7F" wp14:editId="4A6DD395">
                      <wp:extent cx="141605" cy="141605"/>
                      <wp:effectExtent l="0" t="0" r="0" b="0"/>
                      <wp:docPr id="68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9" name="Rectangle 69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Freeform 70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0F9761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Yrkg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">
                      <v:rect id="Rectangle 6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" fillcolor="#2e74b5 [2404]" stroked="f" strokeweight="0"/>
                      <v:shape id="Freeform 70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A26F7E7" w14:textId="380482EA" w:rsidR="005D4DC9" w:rsidRPr="0023588A" w:rsidRDefault="00692D21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attached</w:t>
            </w:r>
            <w:proofErr w:type="gramStart"/>
            <w:r>
              <w:t xml:space="preserve"> </w:t>
            </w:r>
            <w:r>
              <w:rPr>
                <w:b/>
                <w:bCs/>
              </w:rPr>
              <w:t>..</w:t>
            </w:r>
            <w:proofErr w:type="gramEnd"/>
            <w:r>
              <w:rPr>
                <w:b/>
                <w:bCs/>
              </w:rPr>
              <w:t>\FinalProject\</w:t>
            </w:r>
            <w:r w:rsidR="0023588A">
              <w:rPr>
                <w:b/>
                <w:bCs/>
              </w:rPr>
              <w:t>synchronome</w:t>
            </w:r>
            <w:r w:rsidR="0023588A">
              <w:t xml:space="preserve"> for source code.</w:t>
            </w:r>
          </w:p>
        </w:tc>
      </w:tr>
    </w:tbl>
    <w:p w14:paraId="1D941EA9" w14:textId="77777777" w:rsidR="003312ED" w:rsidRDefault="003312ED" w:rsidP="008D6D77"/>
    <w:sectPr w:rsidR="003312ED" w:rsidSect="006B1D6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1440" w:right="1440" w:bottom="1440" w:left="1440" w:header="720" w:footer="86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4B030" w14:textId="77777777" w:rsidR="00B47B08" w:rsidRDefault="00B47B08">
      <w:pPr>
        <w:spacing w:after="0" w:line="240" w:lineRule="auto"/>
      </w:pPr>
      <w:r>
        <w:separator/>
      </w:r>
    </w:p>
  </w:endnote>
  <w:endnote w:type="continuationSeparator" w:id="0">
    <w:p w14:paraId="4DD85F08" w14:textId="77777777" w:rsidR="00B47B08" w:rsidRDefault="00B47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1BC1B" w14:textId="77777777" w:rsidR="00BA60DC" w:rsidRDefault="00BA60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893ED" w14:textId="55C793CC" w:rsidR="001E042A" w:rsidRDefault="001E042A" w:rsidP="00517621">
    <w:pPr>
      <w:pStyle w:val="Footer"/>
      <w:jc w:val="right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5F2942">
      <w:t xml:space="preserve">August </w:t>
    </w:r>
    <w:r w:rsidR="001D4545">
      <w:t>8</w:t>
    </w:r>
    <w:r w:rsidR="003243FD">
      <w:t>, 2022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B2A8D" w14:textId="77777777" w:rsidR="00BA60DC" w:rsidRDefault="00BA60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E1380" w14:textId="77777777" w:rsidR="00B47B08" w:rsidRDefault="00B47B08">
      <w:pPr>
        <w:spacing w:after="0" w:line="240" w:lineRule="auto"/>
      </w:pPr>
      <w:r>
        <w:separator/>
      </w:r>
    </w:p>
  </w:footnote>
  <w:footnote w:type="continuationSeparator" w:id="0">
    <w:p w14:paraId="58CA4CCC" w14:textId="77777777" w:rsidR="00B47B08" w:rsidRDefault="00B47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EBB0D" w14:textId="77777777" w:rsidR="00BA60DC" w:rsidRDefault="00BA60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930B7" w14:textId="77777777" w:rsidR="00BA60DC" w:rsidRDefault="00BA60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7F93C" w14:textId="77777777" w:rsidR="00BA60DC" w:rsidRDefault="00BA60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12C75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17C81"/>
    <w:multiLevelType w:val="hybridMultilevel"/>
    <w:tmpl w:val="D4183E34"/>
    <w:lvl w:ilvl="0" w:tplc="27149CB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FA4AA6"/>
    <w:multiLevelType w:val="hybridMultilevel"/>
    <w:tmpl w:val="7BDC042C"/>
    <w:lvl w:ilvl="0" w:tplc="A4BAF97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4" w15:restartNumberingAfterBreak="0">
    <w:nsid w:val="657E5D71"/>
    <w:multiLevelType w:val="multilevel"/>
    <w:tmpl w:val="3918D14E"/>
    <w:lvl w:ilvl="0">
      <w:start w:val="1"/>
      <w:numFmt w:val="decimal"/>
      <w:pStyle w:val="ListBullet"/>
      <w:lvlText w:val="%1."/>
      <w:lvlJc w:val="left"/>
      <w:pPr>
        <w:tabs>
          <w:tab w:val="num" w:pos="360"/>
        </w:tabs>
        <w:ind w:left="432" w:hanging="288"/>
      </w:pPr>
      <w:rPr>
        <w:rFonts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15" w15:restartNumberingAfterBreak="0">
    <w:nsid w:val="70B80E92"/>
    <w:multiLevelType w:val="hybridMultilevel"/>
    <w:tmpl w:val="CD8033FC"/>
    <w:lvl w:ilvl="0" w:tplc="234C8CF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6809238">
    <w:abstractNumId w:val="9"/>
  </w:num>
  <w:num w:numId="2" w16cid:durableId="1614290036">
    <w:abstractNumId w:val="14"/>
  </w:num>
  <w:num w:numId="3" w16cid:durableId="862524028">
    <w:abstractNumId w:val="14"/>
    <w:lvlOverride w:ilvl="0">
      <w:startOverride w:val="1"/>
    </w:lvlOverride>
  </w:num>
  <w:num w:numId="4" w16cid:durableId="452097856">
    <w:abstractNumId w:val="10"/>
  </w:num>
  <w:num w:numId="5" w16cid:durableId="895775984">
    <w:abstractNumId w:val="7"/>
  </w:num>
  <w:num w:numId="6" w16cid:durableId="739207713">
    <w:abstractNumId w:val="6"/>
  </w:num>
  <w:num w:numId="7" w16cid:durableId="695039944">
    <w:abstractNumId w:val="5"/>
  </w:num>
  <w:num w:numId="8" w16cid:durableId="163519466">
    <w:abstractNumId w:val="4"/>
  </w:num>
  <w:num w:numId="9" w16cid:durableId="1209995565">
    <w:abstractNumId w:val="8"/>
  </w:num>
  <w:num w:numId="10" w16cid:durableId="1284271793">
    <w:abstractNumId w:val="3"/>
  </w:num>
  <w:num w:numId="11" w16cid:durableId="272397581">
    <w:abstractNumId w:val="2"/>
  </w:num>
  <w:num w:numId="12" w16cid:durableId="1758943598">
    <w:abstractNumId w:val="1"/>
  </w:num>
  <w:num w:numId="13" w16cid:durableId="555556236">
    <w:abstractNumId w:val="0"/>
  </w:num>
  <w:num w:numId="14" w16cid:durableId="10394738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67685466">
    <w:abstractNumId w:val="13"/>
  </w:num>
  <w:num w:numId="16" w16cid:durableId="728923202">
    <w:abstractNumId w:val="12"/>
  </w:num>
  <w:num w:numId="17" w16cid:durableId="33168598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0365655">
    <w:abstractNumId w:val="14"/>
  </w:num>
  <w:num w:numId="19" w16cid:durableId="1073896894">
    <w:abstractNumId w:val="11"/>
  </w:num>
  <w:num w:numId="20" w16cid:durableId="1845706032">
    <w:abstractNumId w:val="15"/>
  </w:num>
  <w:num w:numId="21" w16cid:durableId="1335839318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11831713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15518612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01780385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CDA"/>
    <w:rsid w:val="0000433D"/>
    <w:rsid w:val="0000448D"/>
    <w:rsid w:val="00005942"/>
    <w:rsid w:val="00010365"/>
    <w:rsid w:val="000171A9"/>
    <w:rsid w:val="00020052"/>
    <w:rsid w:val="00023D26"/>
    <w:rsid w:val="000266F0"/>
    <w:rsid w:val="00035C4C"/>
    <w:rsid w:val="00042318"/>
    <w:rsid w:val="00044174"/>
    <w:rsid w:val="00047340"/>
    <w:rsid w:val="000500C1"/>
    <w:rsid w:val="000512E9"/>
    <w:rsid w:val="00052CE9"/>
    <w:rsid w:val="0005444E"/>
    <w:rsid w:val="00055073"/>
    <w:rsid w:val="000560CA"/>
    <w:rsid w:val="00060D78"/>
    <w:rsid w:val="00061CE9"/>
    <w:rsid w:val="000622D6"/>
    <w:rsid w:val="00063ADA"/>
    <w:rsid w:val="00073037"/>
    <w:rsid w:val="000806FB"/>
    <w:rsid w:val="00083B37"/>
    <w:rsid w:val="000841F5"/>
    <w:rsid w:val="000854FE"/>
    <w:rsid w:val="000904E4"/>
    <w:rsid w:val="0009157A"/>
    <w:rsid w:val="000919B9"/>
    <w:rsid w:val="0009363C"/>
    <w:rsid w:val="000949FA"/>
    <w:rsid w:val="000A0612"/>
    <w:rsid w:val="000A1425"/>
    <w:rsid w:val="000A2701"/>
    <w:rsid w:val="000A30B4"/>
    <w:rsid w:val="000A31B8"/>
    <w:rsid w:val="000A3D1F"/>
    <w:rsid w:val="000B127D"/>
    <w:rsid w:val="000C0B4C"/>
    <w:rsid w:val="000C2D30"/>
    <w:rsid w:val="000C6FE8"/>
    <w:rsid w:val="000D17CB"/>
    <w:rsid w:val="000D1B03"/>
    <w:rsid w:val="000D224B"/>
    <w:rsid w:val="000D6A62"/>
    <w:rsid w:val="000E6C3F"/>
    <w:rsid w:val="001114E3"/>
    <w:rsid w:val="00127E47"/>
    <w:rsid w:val="00130627"/>
    <w:rsid w:val="0013576F"/>
    <w:rsid w:val="001364BA"/>
    <w:rsid w:val="00140F8D"/>
    <w:rsid w:val="001424BE"/>
    <w:rsid w:val="001432C1"/>
    <w:rsid w:val="00143710"/>
    <w:rsid w:val="00150414"/>
    <w:rsid w:val="00152EF3"/>
    <w:rsid w:val="00160BB1"/>
    <w:rsid w:val="00161237"/>
    <w:rsid w:val="00161804"/>
    <w:rsid w:val="00163929"/>
    <w:rsid w:val="00170872"/>
    <w:rsid w:val="001778B6"/>
    <w:rsid w:val="001820F5"/>
    <w:rsid w:val="00184008"/>
    <w:rsid w:val="00187D2C"/>
    <w:rsid w:val="00193D54"/>
    <w:rsid w:val="001A728E"/>
    <w:rsid w:val="001C1090"/>
    <w:rsid w:val="001C1A2F"/>
    <w:rsid w:val="001C459B"/>
    <w:rsid w:val="001D4545"/>
    <w:rsid w:val="001D5549"/>
    <w:rsid w:val="001E042A"/>
    <w:rsid w:val="001E7604"/>
    <w:rsid w:val="001F3661"/>
    <w:rsid w:val="001F3839"/>
    <w:rsid w:val="001F5FD2"/>
    <w:rsid w:val="001F7FF7"/>
    <w:rsid w:val="00202D2A"/>
    <w:rsid w:val="002052FA"/>
    <w:rsid w:val="00215444"/>
    <w:rsid w:val="002232E1"/>
    <w:rsid w:val="00223641"/>
    <w:rsid w:val="00225505"/>
    <w:rsid w:val="0022761F"/>
    <w:rsid w:val="00230364"/>
    <w:rsid w:val="0023588A"/>
    <w:rsid w:val="00240651"/>
    <w:rsid w:val="0024172F"/>
    <w:rsid w:val="00242790"/>
    <w:rsid w:val="00244C8E"/>
    <w:rsid w:val="002460EE"/>
    <w:rsid w:val="002500CB"/>
    <w:rsid w:val="00256927"/>
    <w:rsid w:val="002604FD"/>
    <w:rsid w:val="00261473"/>
    <w:rsid w:val="002620CA"/>
    <w:rsid w:val="00262EA6"/>
    <w:rsid w:val="00280FB5"/>
    <w:rsid w:val="0028159A"/>
    <w:rsid w:val="00282C26"/>
    <w:rsid w:val="00284169"/>
    <w:rsid w:val="002906B1"/>
    <w:rsid w:val="00290CAE"/>
    <w:rsid w:val="0029365C"/>
    <w:rsid w:val="002955A7"/>
    <w:rsid w:val="002959FD"/>
    <w:rsid w:val="002A4429"/>
    <w:rsid w:val="002A5428"/>
    <w:rsid w:val="002A772F"/>
    <w:rsid w:val="002B6FB1"/>
    <w:rsid w:val="002B71C6"/>
    <w:rsid w:val="002B7AEF"/>
    <w:rsid w:val="002C0911"/>
    <w:rsid w:val="002C4D00"/>
    <w:rsid w:val="002D2E99"/>
    <w:rsid w:val="002F057C"/>
    <w:rsid w:val="002F0624"/>
    <w:rsid w:val="00302DC1"/>
    <w:rsid w:val="00311EBA"/>
    <w:rsid w:val="003162C1"/>
    <w:rsid w:val="0031709D"/>
    <w:rsid w:val="003243FD"/>
    <w:rsid w:val="00324FC0"/>
    <w:rsid w:val="003312ED"/>
    <w:rsid w:val="00336FA0"/>
    <w:rsid w:val="00342BEF"/>
    <w:rsid w:val="00343C33"/>
    <w:rsid w:val="003448EA"/>
    <w:rsid w:val="00346257"/>
    <w:rsid w:val="0035071C"/>
    <w:rsid w:val="003528C5"/>
    <w:rsid w:val="00361268"/>
    <w:rsid w:val="003612E2"/>
    <w:rsid w:val="003665D3"/>
    <w:rsid w:val="00377083"/>
    <w:rsid w:val="003775A9"/>
    <w:rsid w:val="003830A6"/>
    <w:rsid w:val="003830FC"/>
    <w:rsid w:val="0038527C"/>
    <w:rsid w:val="00387F2B"/>
    <w:rsid w:val="0039172F"/>
    <w:rsid w:val="00392FD2"/>
    <w:rsid w:val="00393A55"/>
    <w:rsid w:val="003952A8"/>
    <w:rsid w:val="00396EF8"/>
    <w:rsid w:val="003B71D1"/>
    <w:rsid w:val="003D0F17"/>
    <w:rsid w:val="003D15D6"/>
    <w:rsid w:val="003D6F9B"/>
    <w:rsid w:val="003E6636"/>
    <w:rsid w:val="003E6B82"/>
    <w:rsid w:val="003F2765"/>
    <w:rsid w:val="003F2884"/>
    <w:rsid w:val="00400576"/>
    <w:rsid w:val="004018C1"/>
    <w:rsid w:val="00404298"/>
    <w:rsid w:val="00413BFD"/>
    <w:rsid w:val="00417FE7"/>
    <w:rsid w:val="00420812"/>
    <w:rsid w:val="00422146"/>
    <w:rsid w:val="00424916"/>
    <w:rsid w:val="00426AD8"/>
    <w:rsid w:val="00427F7E"/>
    <w:rsid w:val="00434E59"/>
    <w:rsid w:val="004372FA"/>
    <w:rsid w:val="00440045"/>
    <w:rsid w:val="004408E0"/>
    <w:rsid w:val="004411CF"/>
    <w:rsid w:val="00450A27"/>
    <w:rsid w:val="004523E7"/>
    <w:rsid w:val="004563CA"/>
    <w:rsid w:val="0046083F"/>
    <w:rsid w:val="00464E79"/>
    <w:rsid w:val="00465254"/>
    <w:rsid w:val="004727F4"/>
    <w:rsid w:val="004737F9"/>
    <w:rsid w:val="00477620"/>
    <w:rsid w:val="00483620"/>
    <w:rsid w:val="004851E9"/>
    <w:rsid w:val="00486B8D"/>
    <w:rsid w:val="00491455"/>
    <w:rsid w:val="004948C2"/>
    <w:rsid w:val="00496028"/>
    <w:rsid w:val="00497B83"/>
    <w:rsid w:val="00497C1E"/>
    <w:rsid w:val="004A0A8D"/>
    <w:rsid w:val="004A10D4"/>
    <w:rsid w:val="004A7501"/>
    <w:rsid w:val="004B6622"/>
    <w:rsid w:val="004C2403"/>
    <w:rsid w:val="004C26AC"/>
    <w:rsid w:val="004C4F8C"/>
    <w:rsid w:val="004C5610"/>
    <w:rsid w:val="004D0DAA"/>
    <w:rsid w:val="004D50A5"/>
    <w:rsid w:val="004D5ADA"/>
    <w:rsid w:val="004D5E70"/>
    <w:rsid w:val="004E15C7"/>
    <w:rsid w:val="004F679E"/>
    <w:rsid w:val="00502EDE"/>
    <w:rsid w:val="005072A3"/>
    <w:rsid w:val="005125F9"/>
    <w:rsid w:val="00517621"/>
    <w:rsid w:val="00520A45"/>
    <w:rsid w:val="0052133A"/>
    <w:rsid w:val="00526D7B"/>
    <w:rsid w:val="00533855"/>
    <w:rsid w:val="00553D65"/>
    <w:rsid w:val="005618DA"/>
    <w:rsid w:val="005638E6"/>
    <w:rsid w:val="00565439"/>
    <w:rsid w:val="00572532"/>
    <w:rsid w:val="005744A2"/>
    <w:rsid w:val="005748F2"/>
    <w:rsid w:val="0057493C"/>
    <w:rsid w:val="005749B8"/>
    <w:rsid w:val="005754A7"/>
    <w:rsid w:val="00575B92"/>
    <w:rsid w:val="005768A8"/>
    <w:rsid w:val="00584ABF"/>
    <w:rsid w:val="00595472"/>
    <w:rsid w:val="005A2CAB"/>
    <w:rsid w:val="005A2DA3"/>
    <w:rsid w:val="005B1182"/>
    <w:rsid w:val="005C0901"/>
    <w:rsid w:val="005C2AE8"/>
    <w:rsid w:val="005D3FA3"/>
    <w:rsid w:val="005D4DC9"/>
    <w:rsid w:val="005D5A25"/>
    <w:rsid w:val="005D7A5C"/>
    <w:rsid w:val="005D7BF6"/>
    <w:rsid w:val="005E3A80"/>
    <w:rsid w:val="005E662A"/>
    <w:rsid w:val="005E6760"/>
    <w:rsid w:val="005F0FBE"/>
    <w:rsid w:val="005F2942"/>
    <w:rsid w:val="005F61AC"/>
    <w:rsid w:val="005F7999"/>
    <w:rsid w:val="0060238D"/>
    <w:rsid w:val="006023DA"/>
    <w:rsid w:val="00602BFF"/>
    <w:rsid w:val="006114B3"/>
    <w:rsid w:val="006122EF"/>
    <w:rsid w:val="00614032"/>
    <w:rsid w:val="00620398"/>
    <w:rsid w:val="00622E76"/>
    <w:rsid w:val="00623F06"/>
    <w:rsid w:val="00624B33"/>
    <w:rsid w:val="00626719"/>
    <w:rsid w:val="00626EDA"/>
    <w:rsid w:val="00627DD5"/>
    <w:rsid w:val="00630C5A"/>
    <w:rsid w:val="0063270D"/>
    <w:rsid w:val="00634566"/>
    <w:rsid w:val="00635D1E"/>
    <w:rsid w:val="00651228"/>
    <w:rsid w:val="006519CF"/>
    <w:rsid w:val="00651B88"/>
    <w:rsid w:val="00662238"/>
    <w:rsid w:val="00667E93"/>
    <w:rsid w:val="0067135B"/>
    <w:rsid w:val="00681937"/>
    <w:rsid w:val="00692D21"/>
    <w:rsid w:val="0069328F"/>
    <w:rsid w:val="006937F8"/>
    <w:rsid w:val="00694BA0"/>
    <w:rsid w:val="00696EDF"/>
    <w:rsid w:val="006972ED"/>
    <w:rsid w:val="00697AAA"/>
    <w:rsid w:val="006A331C"/>
    <w:rsid w:val="006A420D"/>
    <w:rsid w:val="006A61C7"/>
    <w:rsid w:val="006A662A"/>
    <w:rsid w:val="006B1D64"/>
    <w:rsid w:val="006B3D54"/>
    <w:rsid w:val="006B458E"/>
    <w:rsid w:val="006C11A9"/>
    <w:rsid w:val="006C510A"/>
    <w:rsid w:val="006D1169"/>
    <w:rsid w:val="006D44D8"/>
    <w:rsid w:val="006D6D59"/>
    <w:rsid w:val="006D7FF8"/>
    <w:rsid w:val="006E1EC3"/>
    <w:rsid w:val="006F1675"/>
    <w:rsid w:val="006F4E59"/>
    <w:rsid w:val="006F5304"/>
    <w:rsid w:val="006F5326"/>
    <w:rsid w:val="006F7E95"/>
    <w:rsid w:val="00700446"/>
    <w:rsid w:val="00700B3D"/>
    <w:rsid w:val="00704472"/>
    <w:rsid w:val="00710F42"/>
    <w:rsid w:val="00712C46"/>
    <w:rsid w:val="0072374F"/>
    <w:rsid w:val="00724B42"/>
    <w:rsid w:val="00727326"/>
    <w:rsid w:val="0073045C"/>
    <w:rsid w:val="00731E6D"/>
    <w:rsid w:val="0073333E"/>
    <w:rsid w:val="007420FD"/>
    <w:rsid w:val="007536A7"/>
    <w:rsid w:val="00755C1C"/>
    <w:rsid w:val="00756741"/>
    <w:rsid w:val="00760740"/>
    <w:rsid w:val="00760F7A"/>
    <w:rsid w:val="00765342"/>
    <w:rsid w:val="007752B5"/>
    <w:rsid w:val="0078588B"/>
    <w:rsid w:val="00785E67"/>
    <w:rsid w:val="00791457"/>
    <w:rsid w:val="00791DD3"/>
    <w:rsid w:val="0079693D"/>
    <w:rsid w:val="007A23A1"/>
    <w:rsid w:val="007B00E0"/>
    <w:rsid w:val="007B0573"/>
    <w:rsid w:val="007B60A4"/>
    <w:rsid w:val="007B7F34"/>
    <w:rsid w:val="007C7F7F"/>
    <w:rsid w:val="007D038B"/>
    <w:rsid w:val="007D1C3B"/>
    <w:rsid w:val="007D54EF"/>
    <w:rsid w:val="007E0F16"/>
    <w:rsid w:val="007E3698"/>
    <w:rsid w:val="007F1D9A"/>
    <w:rsid w:val="007F372E"/>
    <w:rsid w:val="007F5403"/>
    <w:rsid w:val="00802AAF"/>
    <w:rsid w:val="00803177"/>
    <w:rsid w:val="00805998"/>
    <w:rsid w:val="008101ED"/>
    <w:rsid w:val="008128E7"/>
    <w:rsid w:val="008177FC"/>
    <w:rsid w:val="00822979"/>
    <w:rsid w:val="008235F7"/>
    <w:rsid w:val="00831037"/>
    <w:rsid w:val="0083567F"/>
    <w:rsid w:val="008363AD"/>
    <w:rsid w:val="008405D9"/>
    <w:rsid w:val="00846B9A"/>
    <w:rsid w:val="00850ACB"/>
    <w:rsid w:val="00852A46"/>
    <w:rsid w:val="008618A8"/>
    <w:rsid w:val="00864AB2"/>
    <w:rsid w:val="008669D5"/>
    <w:rsid w:val="008715C8"/>
    <w:rsid w:val="0087524E"/>
    <w:rsid w:val="00875F4F"/>
    <w:rsid w:val="00882944"/>
    <w:rsid w:val="00890499"/>
    <w:rsid w:val="0089782E"/>
    <w:rsid w:val="008A3BAD"/>
    <w:rsid w:val="008B0599"/>
    <w:rsid w:val="008B3255"/>
    <w:rsid w:val="008B4AC9"/>
    <w:rsid w:val="008B5CD9"/>
    <w:rsid w:val="008B5D25"/>
    <w:rsid w:val="008C0A5C"/>
    <w:rsid w:val="008C10A6"/>
    <w:rsid w:val="008C7C9B"/>
    <w:rsid w:val="008D1C38"/>
    <w:rsid w:val="008D5E06"/>
    <w:rsid w:val="008D6D77"/>
    <w:rsid w:val="008E2744"/>
    <w:rsid w:val="008E5DFC"/>
    <w:rsid w:val="008E720E"/>
    <w:rsid w:val="008F1273"/>
    <w:rsid w:val="008F7C5D"/>
    <w:rsid w:val="0090093A"/>
    <w:rsid w:val="00901FCE"/>
    <w:rsid w:val="0090307B"/>
    <w:rsid w:val="00904C69"/>
    <w:rsid w:val="009058BC"/>
    <w:rsid w:val="00906DAA"/>
    <w:rsid w:val="00925EA9"/>
    <w:rsid w:val="009513FB"/>
    <w:rsid w:val="009540AB"/>
    <w:rsid w:val="00954BFF"/>
    <w:rsid w:val="00954CCA"/>
    <w:rsid w:val="00956931"/>
    <w:rsid w:val="00956A70"/>
    <w:rsid w:val="0095764D"/>
    <w:rsid w:val="00966F59"/>
    <w:rsid w:val="00967641"/>
    <w:rsid w:val="00971A5D"/>
    <w:rsid w:val="00973A99"/>
    <w:rsid w:val="00982973"/>
    <w:rsid w:val="00985F7A"/>
    <w:rsid w:val="0098702B"/>
    <w:rsid w:val="00987445"/>
    <w:rsid w:val="00993E5C"/>
    <w:rsid w:val="009973B5"/>
    <w:rsid w:val="009975F1"/>
    <w:rsid w:val="009A0304"/>
    <w:rsid w:val="009A32D9"/>
    <w:rsid w:val="009B28FB"/>
    <w:rsid w:val="009D0C3A"/>
    <w:rsid w:val="009D181A"/>
    <w:rsid w:val="009E3CDA"/>
    <w:rsid w:val="009E6E46"/>
    <w:rsid w:val="009F1850"/>
    <w:rsid w:val="009F1E96"/>
    <w:rsid w:val="00A00FAF"/>
    <w:rsid w:val="00A13D8C"/>
    <w:rsid w:val="00A140B8"/>
    <w:rsid w:val="00A17DC9"/>
    <w:rsid w:val="00A2654C"/>
    <w:rsid w:val="00A3097E"/>
    <w:rsid w:val="00A402C4"/>
    <w:rsid w:val="00A41CF5"/>
    <w:rsid w:val="00A421DD"/>
    <w:rsid w:val="00A566E5"/>
    <w:rsid w:val="00A56B7F"/>
    <w:rsid w:val="00A57F6A"/>
    <w:rsid w:val="00A63AFA"/>
    <w:rsid w:val="00A63EBC"/>
    <w:rsid w:val="00A76167"/>
    <w:rsid w:val="00A771E4"/>
    <w:rsid w:val="00A8380E"/>
    <w:rsid w:val="00A86D46"/>
    <w:rsid w:val="00A92926"/>
    <w:rsid w:val="00AA316B"/>
    <w:rsid w:val="00AA6540"/>
    <w:rsid w:val="00AA69FB"/>
    <w:rsid w:val="00AB4A87"/>
    <w:rsid w:val="00AC12FD"/>
    <w:rsid w:val="00AC498A"/>
    <w:rsid w:val="00AC4FEB"/>
    <w:rsid w:val="00AC6869"/>
    <w:rsid w:val="00AC695E"/>
    <w:rsid w:val="00AD1E97"/>
    <w:rsid w:val="00AD1FFE"/>
    <w:rsid w:val="00AE4612"/>
    <w:rsid w:val="00AE6158"/>
    <w:rsid w:val="00AF0B2F"/>
    <w:rsid w:val="00AF39D3"/>
    <w:rsid w:val="00AF4DBB"/>
    <w:rsid w:val="00B01F67"/>
    <w:rsid w:val="00B06D53"/>
    <w:rsid w:val="00B12AD8"/>
    <w:rsid w:val="00B12BA6"/>
    <w:rsid w:val="00B15F05"/>
    <w:rsid w:val="00B16529"/>
    <w:rsid w:val="00B17BE3"/>
    <w:rsid w:val="00B218F5"/>
    <w:rsid w:val="00B26166"/>
    <w:rsid w:val="00B27E06"/>
    <w:rsid w:val="00B32EBD"/>
    <w:rsid w:val="00B33820"/>
    <w:rsid w:val="00B40A90"/>
    <w:rsid w:val="00B414F5"/>
    <w:rsid w:val="00B4335E"/>
    <w:rsid w:val="00B4472B"/>
    <w:rsid w:val="00B4486E"/>
    <w:rsid w:val="00B45AF1"/>
    <w:rsid w:val="00B47B08"/>
    <w:rsid w:val="00B56319"/>
    <w:rsid w:val="00B61D24"/>
    <w:rsid w:val="00B7334F"/>
    <w:rsid w:val="00B73D0C"/>
    <w:rsid w:val="00B7647D"/>
    <w:rsid w:val="00B8055E"/>
    <w:rsid w:val="00B81439"/>
    <w:rsid w:val="00B83E96"/>
    <w:rsid w:val="00B90848"/>
    <w:rsid w:val="00B9747D"/>
    <w:rsid w:val="00BA4971"/>
    <w:rsid w:val="00BA4DC0"/>
    <w:rsid w:val="00BA60DC"/>
    <w:rsid w:val="00BB38DB"/>
    <w:rsid w:val="00BB4187"/>
    <w:rsid w:val="00BB55F6"/>
    <w:rsid w:val="00BC1FD2"/>
    <w:rsid w:val="00BC5E1E"/>
    <w:rsid w:val="00BD2F1D"/>
    <w:rsid w:val="00BE083C"/>
    <w:rsid w:val="00BE0DDE"/>
    <w:rsid w:val="00BE37EF"/>
    <w:rsid w:val="00BE5D9C"/>
    <w:rsid w:val="00BF0482"/>
    <w:rsid w:val="00BF221D"/>
    <w:rsid w:val="00BF6ABC"/>
    <w:rsid w:val="00C03B5C"/>
    <w:rsid w:val="00C05973"/>
    <w:rsid w:val="00C15D04"/>
    <w:rsid w:val="00C26367"/>
    <w:rsid w:val="00C26C24"/>
    <w:rsid w:val="00C33728"/>
    <w:rsid w:val="00C34021"/>
    <w:rsid w:val="00C4419B"/>
    <w:rsid w:val="00C44490"/>
    <w:rsid w:val="00C47758"/>
    <w:rsid w:val="00C51A2B"/>
    <w:rsid w:val="00C578A8"/>
    <w:rsid w:val="00C610F2"/>
    <w:rsid w:val="00C63831"/>
    <w:rsid w:val="00C678D3"/>
    <w:rsid w:val="00C70FAF"/>
    <w:rsid w:val="00C7587B"/>
    <w:rsid w:val="00C775A7"/>
    <w:rsid w:val="00C8132C"/>
    <w:rsid w:val="00C87646"/>
    <w:rsid w:val="00C92C41"/>
    <w:rsid w:val="00CB0D1A"/>
    <w:rsid w:val="00CB3EDA"/>
    <w:rsid w:val="00CD3010"/>
    <w:rsid w:val="00CF2E18"/>
    <w:rsid w:val="00CF5007"/>
    <w:rsid w:val="00D012D7"/>
    <w:rsid w:val="00D026B4"/>
    <w:rsid w:val="00D14B6A"/>
    <w:rsid w:val="00D14C02"/>
    <w:rsid w:val="00D15530"/>
    <w:rsid w:val="00D2025C"/>
    <w:rsid w:val="00D239EC"/>
    <w:rsid w:val="00D410F8"/>
    <w:rsid w:val="00D42C35"/>
    <w:rsid w:val="00D45D29"/>
    <w:rsid w:val="00D5063D"/>
    <w:rsid w:val="00D516F7"/>
    <w:rsid w:val="00D52089"/>
    <w:rsid w:val="00D568BD"/>
    <w:rsid w:val="00D57E3E"/>
    <w:rsid w:val="00D6369E"/>
    <w:rsid w:val="00D642FF"/>
    <w:rsid w:val="00D66296"/>
    <w:rsid w:val="00D71571"/>
    <w:rsid w:val="00D7408D"/>
    <w:rsid w:val="00D81CBA"/>
    <w:rsid w:val="00D81E11"/>
    <w:rsid w:val="00D82BE2"/>
    <w:rsid w:val="00D850C2"/>
    <w:rsid w:val="00D85D20"/>
    <w:rsid w:val="00D93D98"/>
    <w:rsid w:val="00D97B7F"/>
    <w:rsid w:val="00DA0E27"/>
    <w:rsid w:val="00DA4FE2"/>
    <w:rsid w:val="00DA647C"/>
    <w:rsid w:val="00DB0ACB"/>
    <w:rsid w:val="00DB24CB"/>
    <w:rsid w:val="00DB33B9"/>
    <w:rsid w:val="00DB6A6F"/>
    <w:rsid w:val="00DC0E9F"/>
    <w:rsid w:val="00DC29BB"/>
    <w:rsid w:val="00DD5A50"/>
    <w:rsid w:val="00DD5EF1"/>
    <w:rsid w:val="00DF5013"/>
    <w:rsid w:val="00E03466"/>
    <w:rsid w:val="00E04508"/>
    <w:rsid w:val="00E10049"/>
    <w:rsid w:val="00E1060F"/>
    <w:rsid w:val="00E1077B"/>
    <w:rsid w:val="00E10B21"/>
    <w:rsid w:val="00E139BB"/>
    <w:rsid w:val="00E13C65"/>
    <w:rsid w:val="00E22850"/>
    <w:rsid w:val="00E234A4"/>
    <w:rsid w:val="00E31D8A"/>
    <w:rsid w:val="00E33E6F"/>
    <w:rsid w:val="00E33EC1"/>
    <w:rsid w:val="00E345FE"/>
    <w:rsid w:val="00E425F1"/>
    <w:rsid w:val="00E42895"/>
    <w:rsid w:val="00E458F1"/>
    <w:rsid w:val="00E52534"/>
    <w:rsid w:val="00E64B7D"/>
    <w:rsid w:val="00E72282"/>
    <w:rsid w:val="00E7430A"/>
    <w:rsid w:val="00E80A77"/>
    <w:rsid w:val="00E810E3"/>
    <w:rsid w:val="00E81D77"/>
    <w:rsid w:val="00E82F77"/>
    <w:rsid w:val="00E847F8"/>
    <w:rsid w:val="00E869AA"/>
    <w:rsid w:val="00E87A50"/>
    <w:rsid w:val="00E87C3E"/>
    <w:rsid w:val="00E90D3A"/>
    <w:rsid w:val="00E91162"/>
    <w:rsid w:val="00E92E72"/>
    <w:rsid w:val="00E9640A"/>
    <w:rsid w:val="00EA1502"/>
    <w:rsid w:val="00EA4192"/>
    <w:rsid w:val="00EA42DF"/>
    <w:rsid w:val="00EA4AF4"/>
    <w:rsid w:val="00EA578D"/>
    <w:rsid w:val="00EB062C"/>
    <w:rsid w:val="00EB7E87"/>
    <w:rsid w:val="00EC12AC"/>
    <w:rsid w:val="00EC1CB5"/>
    <w:rsid w:val="00ED0D88"/>
    <w:rsid w:val="00ED3ECF"/>
    <w:rsid w:val="00ED43FE"/>
    <w:rsid w:val="00EE06E4"/>
    <w:rsid w:val="00EE476F"/>
    <w:rsid w:val="00EE4783"/>
    <w:rsid w:val="00EF4C3C"/>
    <w:rsid w:val="00F054D4"/>
    <w:rsid w:val="00F05AF6"/>
    <w:rsid w:val="00F1586E"/>
    <w:rsid w:val="00F20571"/>
    <w:rsid w:val="00F2098D"/>
    <w:rsid w:val="00F21A14"/>
    <w:rsid w:val="00F2211F"/>
    <w:rsid w:val="00F23154"/>
    <w:rsid w:val="00F34B67"/>
    <w:rsid w:val="00F35E67"/>
    <w:rsid w:val="00F367A0"/>
    <w:rsid w:val="00F50124"/>
    <w:rsid w:val="00F52487"/>
    <w:rsid w:val="00F5590B"/>
    <w:rsid w:val="00F64568"/>
    <w:rsid w:val="00F715AE"/>
    <w:rsid w:val="00F72AEA"/>
    <w:rsid w:val="00F7682E"/>
    <w:rsid w:val="00F7706B"/>
    <w:rsid w:val="00F90ECA"/>
    <w:rsid w:val="00F97192"/>
    <w:rsid w:val="00FA4545"/>
    <w:rsid w:val="00FA4FF4"/>
    <w:rsid w:val="00FA6368"/>
    <w:rsid w:val="00FA6C08"/>
    <w:rsid w:val="00FA79ED"/>
    <w:rsid w:val="00FB1A20"/>
    <w:rsid w:val="00FB5E4C"/>
    <w:rsid w:val="00FD09B1"/>
    <w:rsid w:val="00FD0D7F"/>
    <w:rsid w:val="00FD6F16"/>
    <w:rsid w:val="00FE078C"/>
    <w:rsid w:val="00FE0BD3"/>
    <w:rsid w:val="00FE0F99"/>
    <w:rsid w:val="00FE364E"/>
    <w:rsid w:val="00FF119B"/>
    <w:rsid w:val="00FF2138"/>
    <w:rsid w:val="00FF3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156935"/>
  <w15:chartTrackingRefBased/>
  <w15:docId w15:val="{08F50DF3-EA6F-47D7-9A75-CE807834C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18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A454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A45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4545"/>
    <w:pPr>
      <w:spacing w:after="100"/>
      <w:ind w:left="180"/>
    </w:pPr>
  </w:style>
  <w:style w:type="paragraph" w:styleId="NoSpacing">
    <w:name w:val="No Spacing"/>
    <w:link w:val="NoSpacingChar"/>
    <w:uiPriority w:val="1"/>
    <w:qFormat/>
    <w:rsid w:val="006B1D64"/>
    <w:pPr>
      <w:spacing w:after="0" w:line="240" w:lineRule="auto"/>
    </w:pPr>
    <w:rPr>
      <w:rFonts w:eastAsiaTheme="minorEastAsia"/>
      <w:color w:val="auto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B1D64"/>
    <w:rPr>
      <w:rFonts w:eastAsiaTheme="minorEastAsia"/>
      <w:color w:val="auto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C70FAF"/>
    <w:pPr>
      <w:spacing w:after="160" w:line="259" w:lineRule="auto"/>
      <w:ind w:left="720"/>
      <w:contextualSpacing/>
    </w:pPr>
    <w:rPr>
      <w:color w:val="auto"/>
      <w:sz w:val="22"/>
      <w:szCs w:val="22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BD2F1D"/>
    <w:pPr>
      <w:spacing w:after="200" w:line="240" w:lineRule="auto"/>
    </w:pPr>
    <w:rPr>
      <w:i/>
      <w:iCs/>
      <w:color w:val="2C283A" w:themeColor="text2"/>
    </w:rPr>
  </w:style>
  <w:style w:type="character" w:styleId="UnresolvedMention">
    <w:name w:val="Unresolved Mention"/>
    <w:basedOn w:val="DefaultParagraphFont"/>
    <w:uiPriority w:val="99"/>
    <w:semiHidden/>
    <w:unhideWhenUsed/>
    <w:rsid w:val="00623F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yton.flores\AppData\Roaming\Microsoft\Templates\Project%20scope%20report%20(Business%20Blue%20design)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E249D-D1F2-4068-8A90-5C10F61C1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2153</TotalTime>
  <Pages>6</Pages>
  <Words>1386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Patton e911 IP-PBX VoIP Gateway</vt:lpstr>
    </vt:vector>
  </TitlesOfParts>
  <Company/>
  <LinksUpToDate>false</LinksUpToDate>
  <CharactersWithSpaces>9269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RTES Final Project: Synchronome</dc:title>
  <dc:subject>By: Dayton Flores</dc:subject>
  <dc:creator>ECEN 5623-401, University of Colorado Boulder</dc:creator>
  <cp:lastModifiedBy>dayton.flores</cp:lastModifiedBy>
  <cp:revision>607</cp:revision>
  <dcterms:created xsi:type="dcterms:W3CDTF">2022-07-11T00:25:00Z</dcterms:created>
  <dcterms:modified xsi:type="dcterms:W3CDTF">2022-08-04T08:37:00Z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